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D945D">
      <w:pPr>
        <w:jc w:val="center"/>
      </w:pPr>
      <w:r>
        <w:rPr>
          <w:b/>
          <w:color w:val="003366"/>
          <w:sz w:val="36"/>
        </w:rPr>
        <w:t>AWS FIRST CLOUD AI JOURNEY – PROJECT PLAN</w:t>
      </w:r>
    </w:p>
    <w:p w14:paraId="7DE195A3"/>
    <w:p w14:paraId="523696F5"/>
    <w:p w14:paraId="134A21E1">
      <w:pPr>
        <w:jc w:val="center"/>
      </w:pPr>
      <w:r>
        <w:rPr>
          <w:b/>
          <w:sz w:val="28"/>
        </w:rPr>
        <w:t>Devteria Team – First Cloud Journey – Devteria Game Store Platform</w:t>
      </w:r>
    </w:p>
    <w:p w14:paraId="1E02654B"/>
    <w:p w14:paraId="5CF4BCB2">
      <w:pPr>
        <w:jc w:val="center"/>
      </w:pPr>
      <w:r>
        <w:rPr>
          <w:sz w:val="24"/>
        </w:rPr>
        <w:t>December 8, 2025</w:t>
      </w:r>
    </w:p>
    <w:p w14:paraId="33F7D953">
      <w:r>
        <w:br w:type="page"/>
      </w:r>
    </w:p>
    <w:p w14:paraId="465904C4">
      <w:pPr>
        <w:pStyle w:val="36"/>
        <w:jc w:val="center"/>
      </w:pPr>
      <w:r>
        <w:t>TABLE OF CONTENTS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20"/>
        <w:gridCol w:w="1440"/>
      </w:tblGrid>
      <w:tr w14:paraId="47259F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6018B535">
            <w:pPr>
              <w:spacing w:after="0" w:line="240" w:lineRule="auto"/>
            </w:pPr>
            <w:r>
              <w:t>1     BACKGROUND AND MOTIVATION</w:t>
            </w:r>
          </w:p>
        </w:tc>
        <w:tc>
          <w:tcPr>
            <w:tcW w:w="1440" w:type="dxa"/>
          </w:tcPr>
          <w:p w14:paraId="2EECA293">
            <w:pPr>
              <w:spacing w:after="0" w:line="240" w:lineRule="auto"/>
              <w:jc w:val="right"/>
            </w:pPr>
            <w:r>
              <w:t>3</w:t>
            </w:r>
          </w:p>
        </w:tc>
      </w:tr>
      <w:tr w14:paraId="2F4CB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09685AEC">
            <w:pPr>
              <w:spacing w:after="0" w:line="240" w:lineRule="auto"/>
            </w:pPr>
            <w:r>
              <w:t xml:space="preserve">     1.1     EXECUTIVE SUMMARY</w:t>
            </w:r>
          </w:p>
        </w:tc>
        <w:tc>
          <w:tcPr>
            <w:tcW w:w="1440" w:type="dxa"/>
          </w:tcPr>
          <w:p w14:paraId="0374B4E7">
            <w:pPr>
              <w:spacing w:after="0" w:line="240" w:lineRule="auto"/>
              <w:jc w:val="right"/>
            </w:pPr>
            <w:r>
              <w:t>3</w:t>
            </w:r>
          </w:p>
        </w:tc>
      </w:tr>
      <w:tr w14:paraId="0CF1B8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2D61AF28">
            <w:pPr>
              <w:spacing w:after="0" w:line="240" w:lineRule="auto"/>
            </w:pPr>
            <w:r>
              <w:t xml:space="preserve">     1.2     PROJECT SUCCESS CRITERIA</w:t>
            </w:r>
          </w:p>
        </w:tc>
        <w:tc>
          <w:tcPr>
            <w:tcW w:w="1440" w:type="dxa"/>
          </w:tcPr>
          <w:p w14:paraId="178964EE">
            <w:pPr>
              <w:spacing w:after="0" w:line="240" w:lineRule="auto"/>
              <w:jc w:val="right"/>
            </w:pPr>
            <w:r>
              <w:t>4</w:t>
            </w:r>
          </w:p>
        </w:tc>
      </w:tr>
      <w:tr w14:paraId="6B0FD6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30386ADE">
            <w:pPr>
              <w:spacing w:after="0" w:line="240" w:lineRule="auto"/>
            </w:pPr>
            <w:r>
              <w:t xml:space="preserve">     1.3     ASSUMPTIONS</w:t>
            </w:r>
          </w:p>
        </w:tc>
        <w:tc>
          <w:tcPr>
            <w:tcW w:w="1440" w:type="dxa"/>
          </w:tcPr>
          <w:p w14:paraId="7F689B04">
            <w:pPr>
              <w:spacing w:after="0" w:line="240" w:lineRule="auto"/>
              <w:jc w:val="right"/>
            </w:pPr>
            <w:r>
              <w:t>4</w:t>
            </w:r>
          </w:p>
        </w:tc>
      </w:tr>
      <w:tr w14:paraId="4DDD7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59A5A613">
            <w:pPr>
              <w:spacing w:after="0" w:line="240" w:lineRule="auto"/>
            </w:pPr>
            <w:r>
              <w:t>2     SOLUTION ARCHITECTURE / ARCHITECTURAL DIAGRAM</w:t>
            </w:r>
          </w:p>
        </w:tc>
        <w:tc>
          <w:tcPr>
            <w:tcW w:w="1440" w:type="dxa"/>
          </w:tcPr>
          <w:p w14:paraId="42E1072F">
            <w:pPr>
              <w:spacing w:after="0" w:line="240" w:lineRule="auto"/>
              <w:jc w:val="right"/>
            </w:pPr>
            <w:r>
              <w:t>5</w:t>
            </w:r>
          </w:p>
        </w:tc>
      </w:tr>
      <w:tr w14:paraId="421AB5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4573FAA7">
            <w:pPr>
              <w:spacing w:after="0" w:line="240" w:lineRule="auto"/>
            </w:pPr>
            <w:r>
              <w:t xml:space="preserve">     2.1     TECHNICAL ARCHITECTURE DIAGRAM</w:t>
            </w:r>
          </w:p>
        </w:tc>
        <w:tc>
          <w:tcPr>
            <w:tcW w:w="1440" w:type="dxa"/>
          </w:tcPr>
          <w:p w14:paraId="0D63A0C1">
            <w:pPr>
              <w:spacing w:after="0" w:line="240" w:lineRule="auto"/>
              <w:jc w:val="right"/>
            </w:pPr>
            <w:r>
              <w:t>5</w:t>
            </w:r>
          </w:p>
        </w:tc>
      </w:tr>
      <w:tr w14:paraId="49E3F6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15B3A6DC">
            <w:pPr>
              <w:spacing w:after="0" w:line="240" w:lineRule="auto"/>
            </w:pPr>
            <w:r>
              <w:t xml:space="preserve">     2.2     TECHNICAL PLAN</w:t>
            </w:r>
          </w:p>
        </w:tc>
        <w:tc>
          <w:tcPr>
            <w:tcW w:w="1440" w:type="dxa"/>
          </w:tcPr>
          <w:p w14:paraId="28150816">
            <w:pPr>
              <w:spacing w:after="0" w:line="240" w:lineRule="auto"/>
              <w:jc w:val="right"/>
            </w:pPr>
            <w:r>
              <w:t>6</w:t>
            </w:r>
          </w:p>
        </w:tc>
      </w:tr>
      <w:tr w14:paraId="4CB0D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496FBE88">
            <w:pPr>
              <w:spacing w:after="0" w:line="240" w:lineRule="auto"/>
            </w:pPr>
            <w:r>
              <w:t xml:space="preserve">     2.3     PROJECT PLAN</w:t>
            </w:r>
          </w:p>
        </w:tc>
        <w:tc>
          <w:tcPr>
            <w:tcW w:w="1440" w:type="dxa"/>
          </w:tcPr>
          <w:p w14:paraId="5EED3255">
            <w:pPr>
              <w:spacing w:after="0" w:line="240" w:lineRule="auto"/>
              <w:jc w:val="right"/>
            </w:pPr>
            <w:r>
              <w:t>7</w:t>
            </w:r>
          </w:p>
        </w:tc>
      </w:tr>
      <w:tr w14:paraId="1D9F8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378CFA19">
            <w:pPr>
              <w:spacing w:after="0" w:line="240" w:lineRule="auto"/>
            </w:pPr>
            <w:r>
              <w:t xml:space="preserve">     2.4     SECURITY CONSIDERATIONS</w:t>
            </w:r>
          </w:p>
        </w:tc>
        <w:tc>
          <w:tcPr>
            <w:tcW w:w="1440" w:type="dxa"/>
          </w:tcPr>
          <w:p w14:paraId="3663617B">
            <w:pPr>
              <w:spacing w:after="0" w:line="240" w:lineRule="auto"/>
              <w:jc w:val="right"/>
            </w:pPr>
            <w:r>
              <w:t>8</w:t>
            </w:r>
          </w:p>
        </w:tc>
      </w:tr>
      <w:tr w14:paraId="37D98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0B3F9DF3">
            <w:pPr>
              <w:spacing w:after="0" w:line="240" w:lineRule="auto"/>
            </w:pPr>
            <w:r>
              <w:t>3     ACTIVITIES AND DELIVERABLES</w:t>
            </w:r>
          </w:p>
        </w:tc>
        <w:tc>
          <w:tcPr>
            <w:tcW w:w="1440" w:type="dxa"/>
          </w:tcPr>
          <w:p w14:paraId="229B38AA">
            <w:pPr>
              <w:spacing w:after="0" w:line="240" w:lineRule="auto"/>
              <w:jc w:val="right"/>
            </w:pPr>
            <w:r>
              <w:t>9</w:t>
            </w:r>
          </w:p>
        </w:tc>
      </w:tr>
      <w:tr w14:paraId="4E5FAA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2FFE5347">
            <w:pPr>
              <w:spacing w:after="0" w:line="240" w:lineRule="auto"/>
            </w:pPr>
            <w:r>
              <w:t xml:space="preserve">     3.1     ACTIVITIES AND DELIVERABLES</w:t>
            </w:r>
          </w:p>
        </w:tc>
        <w:tc>
          <w:tcPr>
            <w:tcW w:w="1440" w:type="dxa"/>
          </w:tcPr>
          <w:p w14:paraId="4ACDA5D5">
            <w:pPr>
              <w:spacing w:after="0" w:line="240" w:lineRule="auto"/>
              <w:jc w:val="right"/>
            </w:pPr>
            <w:r>
              <w:t>9</w:t>
            </w:r>
          </w:p>
        </w:tc>
      </w:tr>
      <w:tr w14:paraId="6EC25A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471B0852">
            <w:pPr>
              <w:spacing w:after="0" w:line="240" w:lineRule="auto"/>
            </w:pPr>
            <w:r>
              <w:t xml:space="preserve">     3.2     OUT OF SCOPE</w:t>
            </w:r>
          </w:p>
        </w:tc>
        <w:tc>
          <w:tcPr>
            <w:tcW w:w="1440" w:type="dxa"/>
          </w:tcPr>
          <w:p w14:paraId="731B0601">
            <w:pPr>
              <w:spacing w:after="0" w:line="240" w:lineRule="auto"/>
              <w:jc w:val="right"/>
            </w:pPr>
            <w:r>
              <w:t>10</w:t>
            </w:r>
          </w:p>
        </w:tc>
      </w:tr>
      <w:tr w14:paraId="54E0C5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3124858F">
            <w:pPr>
              <w:spacing w:after="0" w:line="240" w:lineRule="auto"/>
            </w:pPr>
            <w:r>
              <w:t xml:space="preserve">     3.3     PATH TO PRODUCTION</w:t>
            </w:r>
          </w:p>
        </w:tc>
        <w:tc>
          <w:tcPr>
            <w:tcW w:w="1440" w:type="dxa"/>
          </w:tcPr>
          <w:p w14:paraId="61249E7B">
            <w:pPr>
              <w:spacing w:after="0" w:line="240" w:lineRule="auto"/>
              <w:jc w:val="right"/>
            </w:pPr>
            <w:r>
              <w:t>10</w:t>
            </w:r>
          </w:p>
        </w:tc>
      </w:tr>
      <w:tr w14:paraId="0EAE41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4DFB152A">
            <w:pPr>
              <w:spacing w:after="0" w:line="240" w:lineRule="auto"/>
            </w:pPr>
            <w:r>
              <w:t>4     EXPECTED AWS COST BREAKDOWN BY SERVICES</w:t>
            </w:r>
          </w:p>
        </w:tc>
        <w:tc>
          <w:tcPr>
            <w:tcW w:w="1440" w:type="dxa"/>
          </w:tcPr>
          <w:p w14:paraId="3467D6F5">
            <w:pPr>
              <w:spacing w:after="0" w:line="240" w:lineRule="auto"/>
              <w:jc w:val="right"/>
            </w:pPr>
            <w:r>
              <w:t>11</w:t>
            </w:r>
          </w:p>
        </w:tc>
      </w:tr>
      <w:tr w14:paraId="24BE6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4E199CE7">
            <w:pPr>
              <w:spacing w:after="0" w:line="240" w:lineRule="auto"/>
            </w:pPr>
            <w:r>
              <w:t>5     TEAM</w:t>
            </w:r>
          </w:p>
        </w:tc>
        <w:tc>
          <w:tcPr>
            <w:tcW w:w="1440" w:type="dxa"/>
          </w:tcPr>
          <w:p w14:paraId="47A51FB6">
            <w:pPr>
              <w:spacing w:after="0" w:line="240" w:lineRule="auto"/>
              <w:jc w:val="right"/>
            </w:pPr>
            <w:r>
              <w:t>12</w:t>
            </w:r>
          </w:p>
        </w:tc>
      </w:tr>
      <w:tr w14:paraId="32DC20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36C78419">
            <w:pPr>
              <w:spacing w:after="0" w:line="240" w:lineRule="auto"/>
            </w:pPr>
            <w:r>
              <w:t>6     RESOURCES &amp; COST ESTIMATES</w:t>
            </w:r>
          </w:p>
        </w:tc>
        <w:tc>
          <w:tcPr>
            <w:tcW w:w="1440" w:type="dxa"/>
          </w:tcPr>
          <w:p w14:paraId="1F239371">
            <w:pPr>
              <w:spacing w:after="0" w:line="240" w:lineRule="auto"/>
              <w:jc w:val="right"/>
            </w:pPr>
            <w:r>
              <w:t>13</w:t>
            </w:r>
          </w:p>
        </w:tc>
      </w:tr>
      <w:tr w14:paraId="4E3680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41CA6AA9">
            <w:pPr>
              <w:spacing w:after="0" w:line="240" w:lineRule="auto"/>
            </w:pPr>
            <w:r>
              <w:t>7     ACCEPTANCE</w:t>
            </w:r>
          </w:p>
        </w:tc>
        <w:tc>
          <w:tcPr>
            <w:tcW w:w="1440" w:type="dxa"/>
          </w:tcPr>
          <w:p w14:paraId="0D6A9DDB">
            <w:pPr>
              <w:spacing w:after="0" w:line="240" w:lineRule="auto"/>
              <w:jc w:val="right"/>
            </w:pPr>
            <w:r>
              <w:t>14</w:t>
            </w:r>
          </w:p>
        </w:tc>
      </w:tr>
      <w:tr w14:paraId="24AB5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920" w:type="dxa"/>
          </w:tcPr>
          <w:p w14:paraId="1BEB785A">
            <w:pPr>
              <w:spacing w:after="0" w:line="240" w:lineRule="auto"/>
            </w:pPr>
          </w:p>
        </w:tc>
        <w:tc>
          <w:tcPr>
            <w:tcW w:w="1440" w:type="dxa"/>
          </w:tcPr>
          <w:p w14:paraId="3374D8BB">
            <w:pPr>
              <w:spacing w:after="0" w:line="240" w:lineRule="auto"/>
            </w:pPr>
          </w:p>
        </w:tc>
      </w:tr>
    </w:tbl>
    <w:p w14:paraId="5BEB9D42">
      <w:r>
        <w:br w:type="page"/>
      </w:r>
    </w:p>
    <w:p w14:paraId="78FCC145">
      <w:pPr>
        <w:pStyle w:val="2"/>
      </w:pPr>
      <w:r>
        <w:t>1  BACKGROUND AND MOTIVATION</w:t>
      </w:r>
    </w:p>
    <w:p w14:paraId="138F5B2C">
      <w:pPr>
        <w:pStyle w:val="3"/>
      </w:pPr>
      <w:r>
        <w:t>1.1  EXECUTIVE SUMMARY</w:t>
      </w:r>
    </w:p>
    <w:p w14:paraId="7DA9580F">
      <w:r>
        <w:t>Devteria Game Store is a scalable cloud-based e-commerce platform for digital game licensing and distribution. Built entirely on AWS infrastructure, it delivers secure user authentication, real-time inventory management, automated order processing, and global content delivery.</w:t>
      </w:r>
    </w:p>
    <w:p w14:paraId="64A436AD">
      <w:r>
        <w:t>The platform addresses critical challenges faced by traditional digital stores:</w:t>
      </w:r>
    </w:p>
    <w:p w14:paraId="0AD2752D">
      <w:pPr>
        <w:pStyle w:val="23"/>
      </w:pPr>
      <w:r>
        <w:t>Traffic spike handling during sales events</w:t>
      </w:r>
    </w:p>
    <w:p w14:paraId="46E5E928">
      <w:pPr>
        <w:pStyle w:val="23"/>
      </w:pPr>
      <w:r>
        <w:t>Complex authentication processes reducing conversions</w:t>
      </w:r>
    </w:p>
    <w:p w14:paraId="7D2E8B01">
      <w:pPr>
        <w:pStyle w:val="23"/>
      </w:pPr>
      <w:r>
        <w:t>Manual inventory management causing overselling</w:t>
      </w:r>
    </w:p>
    <w:p w14:paraId="7D979FA5">
      <w:pPr>
        <w:pStyle w:val="23"/>
      </w:pPr>
      <w:r>
        <w:t>Lack of real-time analytics and insights</w:t>
      </w:r>
    </w:p>
    <w:p w14:paraId="3CD46791">
      <w:pPr>
        <w:pStyle w:val="23"/>
      </w:pPr>
      <w:r>
        <w:t>High infrastructure costs for peak capacity planning</w:t>
      </w:r>
    </w:p>
    <w:p w14:paraId="3B95EB6F">
      <w:r>
        <w:t>Devteria leverages AWS services including:</w:t>
      </w:r>
    </w:p>
    <w:p w14:paraId="0175DF4A">
      <w:pPr>
        <w:pStyle w:val="23"/>
      </w:pPr>
      <w:r>
        <w:t>CloudFront + S3 for fast global content delivery</w:t>
      </w:r>
    </w:p>
    <w:p w14:paraId="2203C4D2">
      <w:pPr>
        <w:pStyle w:val="23"/>
      </w:pPr>
      <w:r>
        <w:t>Cognito for secure authentication with MFA</w:t>
      </w:r>
    </w:p>
    <w:p w14:paraId="05A262D8">
      <w:pPr>
        <w:pStyle w:val="23"/>
      </w:pPr>
      <w:r>
        <w:t>API Gateway + Lambda for serverless backend logic</w:t>
      </w:r>
    </w:p>
    <w:p w14:paraId="41B69A13">
      <w:pPr>
        <w:pStyle w:val="23"/>
      </w:pPr>
      <w:r>
        <w:t>RDS PostgreSQL + S3 for reliable data storage</w:t>
      </w:r>
    </w:p>
    <w:p w14:paraId="1541A36F">
      <w:pPr>
        <w:pStyle w:val="23"/>
      </w:pPr>
      <w:r>
        <w:t>SQS + SNS for asynchronous order processing</w:t>
      </w:r>
    </w:p>
    <w:p w14:paraId="122790ED">
      <w:pPr>
        <w:pStyle w:val="23"/>
      </w:pPr>
      <w:r>
        <w:t>CodePipeline for continuous deployment</w:t>
      </w:r>
    </w:p>
    <w:p w14:paraId="12EF7F09">
      <w:r>
        <w:t>The solution supports thousands of concurrent users with 99.9% uptime guarantee and achieves cost efficiency through serverless architecture that scales automatically based on demand.</w:t>
      </w:r>
    </w:p>
    <w:p w14:paraId="08E932D2">
      <w:pPr>
        <w:pStyle w:val="3"/>
      </w:pPr>
      <w:r>
        <w:t>1.2  PROJECT SUCCESS CRITERIA</w:t>
      </w:r>
    </w:p>
    <w:p w14:paraId="754F5EC1">
      <w:pPr>
        <w:pStyle w:val="23"/>
      </w:pPr>
      <w:r>
        <w:t>Achieve page load time of less than 2 seconds globally through CloudFront CDN</w:t>
      </w:r>
    </w:p>
    <w:p w14:paraId="00F3025C">
      <w:pPr>
        <w:pStyle w:val="23"/>
      </w:pPr>
      <w:r>
        <w:t>Maintain 99.9% system uptime using AWS managed services and Multi-AZ deployment</w:t>
      </w:r>
    </w:p>
    <w:p w14:paraId="05AE3ACC">
      <w:pPr>
        <w:pStyle w:val="23"/>
      </w:pPr>
      <w:r>
        <w:t>Handle 10x traffic spikes automatically through Lambda auto-scaling and EC2 Auto Scaling Groups</w:t>
      </w:r>
    </w:p>
    <w:p w14:paraId="08126082">
      <w:pPr>
        <w:pStyle w:val="23"/>
      </w:pPr>
      <w:r>
        <w:t>Ensure zero security breaches with Cognito MFA, IAM policies, and encryption at rest/transit</w:t>
      </w:r>
    </w:p>
    <w:p w14:paraId="440D0345">
      <w:pPr>
        <w:pStyle w:val="23"/>
      </w:pPr>
      <w:r>
        <w:t>Complete CI/CD pipeline enabling deployments in less than 10 minutes via CodePipeline</w:t>
      </w:r>
    </w:p>
    <w:p w14:paraId="424356CC">
      <w:pPr>
        <w:pStyle w:val="23"/>
      </w:pPr>
      <w:r>
        <w:t>Reduce cart abandonment by 40% through simplified Cognito authentication flow</w:t>
      </w:r>
    </w:p>
    <w:p w14:paraId="2C65AF45">
      <w:pPr>
        <w:pStyle w:val="23"/>
      </w:pPr>
      <w:r>
        <w:t>Decrease infrastructure management time by 60% using serverless components</w:t>
      </w:r>
    </w:p>
    <w:p w14:paraId="5401B7C4">
      <w:pPr>
        <w:pStyle w:val="23"/>
      </w:pPr>
      <w:r>
        <w:t>Maintain stable performance for 10,000 monthly active users with room to scale to 100K+</w:t>
      </w:r>
    </w:p>
    <w:p w14:paraId="60F3C1E7">
      <w:pPr>
        <w:pStyle w:val="23"/>
      </w:pPr>
      <w:r>
        <w:t>Ensure database consistency with RDS automated backups and point-in-time recovery (7-day retention)</w:t>
      </w:r>
    </w:p>
    <w:p w14:paraId="0262A3BF">
      <w:pPr>
        <w:pStyle w:val="23"/>
      </w:pPr>
      <w:r>
        <w:t>Achieve PCI-ready security posture for payment processing integration</w:t>
      </w:r>
    </w:p>
    <w:p w14:paraId="1D308E49">
      <w:pPr>
        <w:pStyle w:val="3"/>
      </w:pPr>
      <w:r>
        <w:t>1.3  ASSUMPTIONS</w:t>
      </w:r>
    </w:p>
    <w:p w14:paraId="6ACF4D54">
      <w:pPr>
        <w:pStyle w:val="23"/>
      </w:pPr>
      <w:r>
        <w:t>The customer will provide accurate business requirements and game licensing workflows</w:t>
      </w:r>
    </w:p>
    <w:p w14:paraId="2DD672F2">
      <w:pPr>
        <w:pStyle w:val="23"/>
      </w:pPr>
      <w:r>
        <w:t>GitLab repository and credentials will be accessible for CI/CD integration</w:t>
      </w:r>
    </w:p>
    <w:p w14:paraId="17048941">
      <w:pPr>
        <w:pStyle w:val="23"/>
      </w:pPr>
      <w:r>
        <w:t>All workloads will operate within one AWS Region (us-east-1 or ap-southeast-1)</w:t>
      </w:r>
    </w:p>
    <w:p w14:paraId="24124633">
      <w:pPr>
        <w:pStyle w:val="23"/>
      </w:pPr>
      <w:r>
        <w:t>No on-premise system integration required during the initial phase</w:t>
      </w:r>
    </w:p>
    <w:p w14:paraId="6C1BE638">
      <w:pPr>
        <w:pStyle w:val="23"/>
      </w:pPr>
      <w:r>
        <w:t>Frontend code (React/Next.js) supports static hosting via S3 + CloudFront</w:t>
      </w:r>
    </w:p>
    <w:p w14:paraId="055BEE6E">
      <w:pPr>
        <w:pStyle w:val="23"/>
      </w:pPr>
      <w:r>
        <w:t>The project will not include Machine Learning or AI recommendation modules in Phase 1</w:t>
      </w:r>
    </w:p>
    <w:p w14:paraId="32D69DA5">
      <w:pPr>
        <w:pStyle w:val="23"/>
      </w:pPr>
      <w:r>
        <w:t>Traffic is expected to remain within reasonable limits (10,000 users initially)</w:t>
      </w:r>
    </w:p>
    <w:p w14:paraId="6E6A98CF">
      <w:pPr>
        <w:pStyle w:val="23"/>
      </w:pPr>
      <w:r>
        <w:t>Payment gateway integration will use third-party APIs (Stripe/PayPal) via Lambda</w:t>
      </w:r>
    </w:p>
    <w:p w14:paraId="0A751D30">
      <w:pPr>
        <w:pStyle w:val="23"/>
      </w:pPr>
      <w:r>
        <w:t>Game files will be uploaded manually or via admin dashboard to S3</w:t>
      </w:r>
    </w:p>
    <w:p w14:paraId="49ED61C6">
      <w:pPr>
        <w:pStyle w:val="23"/>
      </w:pPr>
      <w:r>
        <w:t>Customer accepts AWS Free Tier limitations and cost estimates provided</w:t>
      </w:r>
    </w:p>
    <w:p w14:paraId="32CCD0A2">
      <w:r>
        <w:br w:type="page"/>
      </w:r>
    </w:p>
    <w:p w14:paraId="766C994F">
      <w:pPr>
        <w:pStyle w:val="2"/>
      </w:pPr>
      <w:r>
        <w:t>2  SOLUTION ARCHITECTURE / ARCHITECTURAL DIAGRAM</w:t>
      </w:r>
    </w:p>
    <w:p w14:paraId="3F427053">
      <w:pPr>
        <w:pStyle w:val="3"/>
      </w:pPr>
      <w:r>
        <w:t>2.1  TECHNICAL ARCHITECTURE DIAGRAM</w:t>
      </w:r>
    </w:p>
    <w:p w14:paraId="72DBE71B">
      <w:pPr>
        <w:jc w:val="center"/>
      </w:pPr>
      <w:r>
        <w:rPr>
          <w:i/>
        </w:rPr>
        <w:t>[Architecture Diagram - See technical documentation for visual representation]</w:t>
      </w:r>
    </w:p>
    <w:p w14:paraId="793DF788"/>
    <w:p w14:paraId="594E1F01">
      <w:r>
        <w:t>The Devteria Game Store architecture consists of the following layers:</w:t>
      </w:r>
    </w:p>
    <w:p w14:paraId="25085A48">
      <w:r>
        <w:rPr>
          <w:b/>
        </w:rPr>
        <w:t>1. Edge Networking Layer</w:t>
      </w:r>
    </w:p>
    <w:p w14:paraId="4C7C4BBB">
      <w:pPr>
        <w:pStyle w:val="23"/>
      </w:pPr>
      <w:r>
        <w:t>Route 53: DNS management and domain hosting</w:t>
      </w:r>
    </w:p>
    <w:p w14:paraId="57721B06">
      <w:pPr>
        <w:pStyle w:val="23"/>
      </w:pPr>
      <w:r>
        <w:t>CloudFront: Global CDN for caching static assets and reducing latency (&lt;2s page load)</w:t>
      </w:r>
    </w:p>
    <w:p w14:paraId="4F83AA11">
      <w:pPr>
        <w:pStyle w:val="23"/>
      </w:pPr>
      <w:r>
        <w:t>AWS Shield: DDoS protection (Standard tier included)</w:t>
      </w:r>
    </w:p>
    <w:p w14:paraId="092035CE">
      <w:r>
        <w:rPr>
          <w:b/>
        </w:rPr>
        <w:t>2. Application Layer</w:t>
      </w:r>
    </w:p>
    <w:p w14:paraId="33BCDB55">
      <w:pPr>
        <w:pStyle w:val="23"/>
      </w:pPr>
      <w:r>
        <w:t>Frontend: React/Next.js app hosted on S3 + CloudFront</w:t>
      </w:r>
    </w:p>
    <w:p w14:paraId="6F3707E5">
      <w:pPr>
        <w:pStyle w:val="23"/>
      </w:pPr>
      <w:r>
        <w:t>API Gateway: RESTful API entry point with request validation and throttling</w:t>
      </w:r>
    </w:p>
    <w:p w14:paraId="2D36C8FD">
      <w:pPr>
        <w:pStyle w:val="23"/>
      </w:pPr>
      <w:r>
        <w:t>Lambda Functions: Serverless backend logic (authentication, catalog browsing, order processing)</w:t>
      </w:r>
    </w:p>
    <w:p w14:paraId="29C961DC">
      <w:pPr>
        <w:pStyle w:val="23"/>
      </w:pPr>
      <w:r>
        <w:t>EC2 Auto Scaling Group: Microservices for complex business logic (2x t3.medium instances)</w:t>
      </w:r>
    </w:p>
    <w:p w14:paraId="2DBC077F">
      <w:pPr>
        <w:pStyle w:val="23"/>
      </w:pPr>
      <w:r>
        <w:t>Application Load Balancer: Distributes traffic to EC2 instances</w:t>
      </w:r>
    </w:p>
    <w:p w14:paraId="21784D0F">
      <w:r>
        <w:rPr>
          <w:b/>
        </w:rPr>
        <w:t>3. Data Layer</w:t>
      </w:r>
    </w:p>
    <w:p w14:paraId="1F30FB96">
      <w:pPr>
        <w:pStyle w:val="23"/>
      </w:pPr>
      <w:r>
        <w:t>RDS PostgreSQL Multi-AZ: User accounts, game catalog, orders, license keys</w:t>
      </w:r>
    </w:p>
    <w:p w14:paraId="353079BE">
      <w:pPr>
        <w:pStyle w:val="23"/>
      </w:pPr>
      <w:r>
        <w:t>S3 Buckets: Game installation files, promotional assets, static website hosting</w:t>
      </w:r>
    </w:p>
    <w:p w14:paraId="1FBB361B">
      <w:pPr>
        <w:pStyle w:val="23"/>
      </w:pPr>
      <w:r>
        <w:t>SQS: Message queue for asynchronous order processing and license generation</w:t>
      </w:r>
    </w:p>
    <w:p w14:paraId="6C17799B">
      <w:pPr>
        <w:pStyle w:val="23"/>
      </w:pPr>
      <w:r>
        <w:t>SNS: Email notifications for order confirmations and promotions</w:t>
      </w:r>
    </w:p>
    <w:p w14:paraId="5BA11A4E">
      <w:r>
        <w:rPr>
          <w:b/>
        </w:rPr>
        <w:t>4. Networking Layer</w:t>
      </w:r>
    </w:p>
    <w:p w14:paraId="4E7B0ADC">
      <w:pPr>
        <w:pStyle w:val="23"/>
      </w:pPr>
      <w:r>
        <w:t>VPC: Isolated network environment (10.0.0.0/16)</w:t>
      </w:r>
    </w:p>
    <w:p w14:paraId="615C82AB">
      <w:pPr>
        <w:pStyle w:val="23"/>
      </w:pPr>
      <w:r>
        <w:t>Public Subnets: ALB, NAT Gateway for internet access</w:t>
      </w:r>
    </w:p>
    <w:p w14:paraId="350DD7C7">
      <w:pPr>
        <w:pStyle w:val="23"/>
      </w:pPr>
      <w:r>
        <w:t>Private Subnets: EC2 instances, RDS database (no direct internet exposure)</w:t>
      </w:r>
    </w:p>
    <w:p w14:paraId="6F1BB838">
      <w:pPr>
        <w:pStyle w:val="23"/>
      </w:pPr>
      <w:r>
        <w:t>Internet Gateway: External access for public-facing resources</w:t>
      </w:r>
    </w:p>
    <w:p w14:paraId="15772EC3">
      <w:r>
        <w:rPr>
          <w:b/>
        </w:rPr>
        <w:t>5. CI/CD Layer</w:t>
      </w:r>
    </w:p>
    <w:p w14:paraId="1849B068">
      <w:pPr>
        <w:pStyle w:val="23"/>
      </w:pPr>
      <w:r>
        <w:t>GitLab: Source code repository with version control</w:t>
      </w:r>
    </w:p>
    <w:p w14:paraId="5E0136C8">
      <w:pPr>
        <w:pStyle w:val="23"/>
      </w:pPr>
      <w:r>
        <w:t>CodePipeline: Orchestrates automated build and deployment workflow</w:t>
      </w:r>
    </w:p>
    <w:p w14:paraId="6F9F8EEA">
      <w:pPr>
        <w:pStyle w:val="23"/>
      </w:pPr>
      <w:r>
        <w:t>CodeBuild: Compiles code, runs tests, creates deployment artifacts</w:t>
      </w:r>
    </w:p>
    <w:p w14:paraId="573A954D">
      <w:pPr>
        <w:pStyle w:val="23"/>
      </w:pPr>
      <w:r>
        <w:t>EC2 Deployment: Automated deployment to instances via CodeDeploy</w:t>
      </w:r>
    </w:p>
    <w:p w14:paraId="7D7E9332">
      <w:r>
        <w:rPr>
          <w:b/>
        </w:rPr>
        <w:t>6. Security &amp; Monitoring Layer</w:t>
      </w:r>
    </w:p>
    <w:p w14:paraId="7BE1D867">
      <w:pPr>
        <w:pStyle w:val="23"/>
      </w:pPr>
      <w:r>
        <w:t>Cognito: User authentication and authorization with MFA support</w:t>
      </w:r>
    </w:p>
    <w:p w14:paraId="2237CF58">
      <w:pPr>
        <w:pStyle w:val="23"/>
      </w:pPr>
      <w:r>
        <w:t>IAM: Fine-grained access control with least privilege policies</w:t>
      </w:r>
    </w:p>
    <w:p w14:paraId="521A3A69">
      <w:pPr>
        <w:pStyle w:val="23"/>
      </w:pPr>
      <w:r>
        <w:t>Secrets Manager: Secure storage for database credentials with automatic rotation</w:t>
      </w:r>
    </w:p>
    <w:p w14:paraId="533FA702">
      <w:pPr>
        <w:pStyle w:val="23"/>
      </w:pPr>
      <w:r>
        <w:t>CloudWatch: Metrics collection, logs aggregation, and alarms</w:t>
      </w:r>
    </w:p>
    <w:p w14:paraId="4BF6E1E6">
      <w:pPr>
        <w:pStyle w:val="23"/>
      </w:pPr>
      <w:r>
        <w:t>CloudTrail: API audit logging for compliance</w:t>
      </w:r>
    </w:p>
    <w:p w14:paraId="59451D27">
      <w:r>
        <w:rPr>
          <w:b/>
        </w:rPr>
        <w:t>User Flow:</w:t>
      </w:r>
    </w:p>
    <w:p w14:paraId="4B7C50E3">
      <w:r>
        <w:t>User accesses site → Login via Cognito → Browse games (API Gateway → Lambda → RDS) → Add to cart → Checkout → Payment processing → License generation (SQS) → Email notification (SNS) → Secure download from S3</w:t>
      </w:r>
    </w:p>
    <w:p w14:paraId="7B37E7A2">
      <w:r>
        <w:t>Architecture diagram reference: /images/2-Proposal/proposal.jpg</w:t>
      </w:r>
    </w:p>
    <w:p w14:paraId="2ABE2385">
      <w:pPr>
        <w:pStyle w:val="3"/>
      </w:pPr>
      <w:r>
        <w:t>2.2  TECHNICAL PLAN</w:t>
      </w:r>
    </w:p>
    <w:p w14:paraId="5B656DEC">
      <w:r>
        <w:t>The partner will implement the architecture using Infrastructure as Code (IaC) via AWS CloudFormation to ensure consistent, reproducible, and version-controlled deployments.</w:t>
      </w:r>
    </w:p>
    <w:p w14:paraId="5D36D0F2">
      <w:r>
        <w:rPr>
          <w:b/>
        </w:rPr>
        <w:t>CI/CD Pipeline Stages:</w:t>
      </w:r>
    </w:p>
    <w:p w14:paraId="1AFAC86E">
      <w:pPr>
        <w:pStyle w:val="23"/>
      </w:pPr>
      <w:r>
        <w:t>Source: GitLab webhook triggers CodePipeline on commit</w:t>
      </w:r>
    </w:p>
    <w:p w14:paraId="21E7E8BF">
      <w:pPr>
        <w:pStyle w:val="23"/>
      </w:pPr>
      <w:r>
        <w:t>Build: CodeBuild compiles React frontend and Node.js backend</w:t>
      </w:r>
    </w:p>
    <w:p w14:paraId="58D8B77C">
      <w:pPr>
        <w:pStyle w:val="23"/>
      </w:pPr>
      <w:r>
        <w:t>Test: Automated unit tests, integration tests, and security scans</w:t>
      </w:r>
    </w:p>
    <w:p w14:paraId="0D03F08F">
      <w:pPr>
        <w:pStyle w:val="23"/>
      </w:pPr>
      <w:r>
        <w:t>Deploy: Frontend to S3, Backend to EC2 via CodeDeploy with blue/green deployment</w:t>
      </w:r>
    </w:p>
    <w:p w14:paraId="6B304FA0">
      <w:r>
        <w:rPr>
          <w:b/>
        </w:rPr>
        <w:t>Additional Technical Configurations:</w:t>
      </w:r>
    </w:p>
    <w:p w14:paraId="376B9760">
      <w:pPr>
        <w:pStyle w:val="23"/>
      </w:pPr>
      <w:r>
        <w:t>IAM roles restricted following least-privilege model (separate roles for Lambda, EC2, RDS access)</w:t>
      </w:r>
    </w:p>
    <w:p w14:paraId="359B073B">
      <w:pPr>
        <w:pStyle w:val="23"/>
      </w:pPr>
      <w:r>
        <w:t>RDS automated backups with 7-day retention and point-in-time recovery</w:t>
      </w:r>
    </w:p>
    <w:p w14:paraId="1771359B">
      <w:pPr>
        <w:pStyle w:val="23"/>
      </w:pPr>
      <w:r>
        <w:t>CloudWatch alarms for CPU &gt;80%, memory &gt;85%, database connections &gt;80%, API 5xx errors</w:t>
      </w:r>
    </w:p>
    <w:p w14:paraId="6D22469C">
      <w:pPr>
        <w:pStyle w:val="23"/>
      </w:pPr>
      <w:r>
        <w:t>S3 versioning enabled for rollback capability</w:t>
      </w:r>
    </w:p>
    <w:p w14:paraId="56FBBD91">
      <w:pPr>
        <w:pStyle w:val="23"/>
      </w:pPr>
      <w:r>
        <w:t>Cognito user pool with strong password policies (min 8 chars, uppercase, lowercase, numbers, symbols)</w:t>
      </w:r>
    </w:p>
    <w:p w14:paraId="12A436ED">
      <w:pPr>
        <w:pStyle w:val="23"/>
      </w:pPr>
      <w:r>
        <w:t>Lambda provisioned concurrency to eliminate cold starts during peak hours</w:t>
      </w:r>
    </w:p>
    <w:p w14:paraId="40DBCE02">
      <w:pPr>
        <w:pStyle w:val="3"/>
      </w:pPr>
      <w:r>
        <w:t>2.3  PROJECT PLAN</w:t>
      </w:r>
    </w:p>
    <w:p w14:paraId="4B7AE723">
      <w:r>
        <w:t>The project follows an Agile Scrum framework across 6 months (24 weeks), organized into 12 sprints of 2 weeks each.</w:t>
      </w:r>
    </w:p>
    <w:p w14:paraId="4501FD56">
      <w:r>
        <w:rPr>
          <w:b/>
        </w:rPr>
        <w:t>Team Structure:</w:t>
      </w:r>
    </w:p>
    <w:p w14:paraId="78609AFD">
      <w:pPr>
        <w:pStyle w:val="23"/>
      </w:pPr>
      <w:r>
        <w:t>Project Manager: Overall coordination, stakeholder communication, risk management</w:t>
      </w:r>
    </w:p>
    <w:p w14:paraId="2D26D871">
      <w:pPr>
        <w:pStyle w:val="23"/>
      </w:pPr>
      <w:r>
        <w:t>Cloud Solutions Architect: Design AWS infrastructure, create IaC templates, technical leadership</w:t>
      </w:r>
    </w:p>
    <w:p w14:paraId="464A3CB2">
      <w:pPr>
        <w:pStyle w:val="23"/>
      </w:pPr>
      <w:r>
        <w:t>Backend Developers (2): Build Lambda functions, EC2 microservices, API Gateway integration</w:t>
      </w:r>
    </w:p>
    <w:p w14:paraId="290743BE">
      <w:pPr>
        <w:pStyle w:val="23"/>
      </w:pPr>
      <w:r>
        <w:t>Frontend Developer: Develop React/Next.js application, Cognito integration</w:t>
      </w:r>
    </w:p>
    <w:p w14:paraId="16BEAA04">
      <w:pPr>
        <w:pStyle w:val="23"/>
      </w:pPr>
      <w:r>
        <w:t>DevOps Engineer: Set up CI/CD pipeline, monitoring, infrastructure automation</w:t>
      </w:r>
    </w:p>
    <w:p w14:paraId="2B8D14B3">
      <w:pPr>
        <w:pStyle w:val="23"/>
      </w:pPr>
      <w:r>
        <w:t>QA Engineer: Functional testing, performance testing, security testing</w:t>
      </w:r>
    </w:p>
    <w:p w14:paraId="5E5FE82C">
      <w:r>
        <w:rPr>
          <w:b/>
        </w:rPr>
        <w:t>Communication Cadence:</w:t>
      </w:r>
    </w:p>
    <w:p w14:paraId="205AD553">
      <w:pPr>
        <w:pStyle w:val="23"/>
      </w:pPr>
      <w:r>
        <w:t>Daily standup: 15-minute team sync (blockers, progress, plans)</w:t>
      </w:r>
    </w:p>
    <w:p w14:paraId="57B695DC">
      <w:pPr>
        <w:pStyle w:val="23"/>
      </w:pPr>
      <w:r>
        <w:t>Weekly sprint planning: Review backlog, assign tasks, estimate effort</w:t>
      </w:r>
    </w:p>
    <w:p w14:paraId="12A0086B">
      <w:pPr>
        <w:pStyle w:val="23"/>
      </w:pPr>
      <w:r>
        <w:t>Bi-weekly sprint review: Demo completed features to stakeholders</w:t>
      </w:r>
    </w:p>
    <w:p w14:paraId="206FAF24">
      <w:pPr>
        <w:pStyle w:val="23"/>
      </w:pPr>
      <w:r>
        <w:t>Bi-weekly retrospective: Team improvement discussions</w:t>
      </w:r>
    </w:p>
    <w:p w14:paraId="779EA961">
      <w:pPr>
        <w:pStyle w:val="23"/>
      </w:pPr>
      <w:r>
        <w:t>Monthly technical report: Progress update, metrics, risks to customer</w:t>
      </w:r>
    </w:p>
    <w:p w14:paraId="1CD4DC03">
      <w:pPr>
        <w:pStyle w:val="23"/>
      </w:pPr>
      <w:r>
        <w:t>Slack/Teams: Real-time collaboration and quick questions</w:t>
      </w:r>
    </w:p>
    <w:p w14:paraId="2D09169D">
      <w:pPr>
        <w:pStyle w:val="3"/>
      </w:pPr>
      <w:r>
        <w:t>2.4  SECURITY CONSIDERATIONS</w:t>
      </w:r>
    </w:p>
    <w:p w14:paraId="50B54F5D">
      <w:r>
        <w:rPr>
          <w:b/>
        </w:rPr>
        <w:t>Access Control:</w:t>
      </w:r>
    </w:p>
    <w:p w14:paraId="56B283D1">
      <w:pPr>
        <w:pStyle w:val="23"/>
      </w:pPr>
      <w:r>
        <w:t>Cognito user pool with email verification and optional MFA (TOTP-based)</w:t>
      </w:r>
    </w:p>
    <w:p w14:paraId="1977CB62">
      <w:pPr>
        <w:pStyle w:val="23"/>
      </w:pPr>
      <w:r>
        <w:t>IAM roles with least privilege principle</w:t>
      </w:r>
    </w:p>
    <w:p w14:paraId="23C23C01">
      <w:pPr>
        <w:pStyle w:val="23"/>
      </w:pPr>
      <w:r>
        <w:t>API Gateway request validation, throttling (1000 req/sec), and API keys for partners</w:t>
      </w:r>
    </w:p>
    <w:p w14:paraId="6D84BE30">
      <w:r>
        <w:rPr>
          <w:b/>
        </w:rPr>
        <w:t>Infrastructure Security:</w:t>
      </w:r>
    </w:p>
    <w:p w14:paraId="188130C0">
      <w:pPr>
        <w:pStyle w:val="23"/>
      </w:pPr>
      <w:r>
        <w:t>EC2 instances in private subnets (no direct internet access)</w:t>
      </w:r>
    </w:p>
    <w:p w14:paraId="2F37EC39">
      <w:pPr>
        <w:pStyle w:val="23"/>
      </w:pPr>
      <w:r>
        <w:t>Security Groups with minimal required ports (ALB: 443/80, EC2: 8080, RDS: 5432)</w:t>
      </w:r>
    </w:p>
    <w:p w14:paraId="0F6E2293">
      <w:pPr>
        <w:pStyle w:val="23"/>
      </w:pPr>
      <w:r>
        <w:t>CloudFront with HTTPS-only, AWS Shield Standard for DDoS protection</w:t>
      </w:r>
    </w:p>
    <w:p w14:paraId="0F31090B">
      <w:r>
        <w:rPr>
          <w:b/>
        </w:rPr>
        <w:t>Data Protection:</w:t>
      </w:r>
    </w:p>
    <w:p w14:paraId="6734A1D7">
      <w:pPr>
        <w:pStyle w:val="23"/>
      </w:pPr>
      <w:r>
        <w:t>RDS encryption at rest using AWS KMS (AES-256)</w:t>
      </w:r>
    </w:p>
    <w:p w14:paraId="6931B3CF">
      <w:pPr>
        <w:pStyle w:val="23"/>
      </w:pPr>
      <w:r>
        <w:t>S3 bucket encryption (SSE-S3) and versioning enabled</w:t>
      </w:r>
    </w:p>
    <w:p w14:paraId="32CBEBF5">
      <w:pPr>
        <w:pStyle w:val="23"/>
      </w:pPr>
      <w:r>
        <w:t>SSL/TLS for all data in transit (ACM-issued certificates)</w:t>
      </w:r>
    </w:p>
    <w:p w14:paraId="5427F516">
      <w:pPr>
        <w:pStyle w:val="23"/>
      </w:pPr>
      <w:r>
        <w:t>Secrets Manager for database credentials with automatic 30-day rotation</w:t>
      </w:r>
    </w:p>
    <w:p w14:paraId="1BF23A17">
      <w:r>
        <w:rPr>
          <w:b/>
        </w:rPr>
        <w:t>Detection &amp; Response:</w:t>
      </w:r>
    </w:p>
    <w:p w14:paraId="36AB49D1">
      <w:pPr>
        <w:pStyle w:val="23"/>
      </w:pPr>
      <w:r>
        <w:t>CloudTrail for API audit logging (all actions tracked, 90-day retention)</w:t>
      </w:r>
    </w:p>
    <w:p w14:paraId="643B9903">
      <w:pPr>
        <w:pStyle w:val="23"/>
      </w:pPr>
      <w:r>
        <w:t>CloudWatch alarms for failed login attempts, unusual traffic patterns, high CPU/memory</w:t>
      </w:r>
    </w:p>
    <w:p w14:paraId="5D69E9DF">
      <w:pPr>
        <w:pStyle w:val="23"/>
      </w:pPr>
      <w:r>
        <w:t>SNS notifications for critical security events</w:t>
      </w:r>
    </w:p>
    <w:p w14:paraId="433DEB6D">
      <w:pPr>
        <w:pStyle w:val="23"/>
      </w:pPr>
      <w:r>
        <w:t>Regular security audits (quarterly) and penetration testing (before launch)</w:t>
      </w:r>
    </w:p>
    <w:p w14:paraId="397D7F27">
      <w:r>
        <w:rPr>
          <w:b/>
        </w:rPr>
        <w:t>Incident Management:</w:t>
      </w:r>
    </w:p>
    <w:p w14:paraId="1E83CABF">
      <w:pPr>
        <w:pStyle w:val="23"/>
      </w:pPr>
      <w:r>
        <w:t>Automated backup and restore procedures documented in runbooks</w:t>
      </w:r>
    </w:p>
    <w:p w14:paraId="4105B11E">
      <w:pPr>
        <w:pStyle w:val="23"/>
      </w:pPr>
      <w:r>
        <w:t>RDS automated backups with 7-day retention and point-in-time recovery</w:t>
      </w:r>
    </w:p>
    <w:p w14:paraId="12689A6D">
      <w:pPr>
        <w:pStyle w:val="23"/>
      </w:pPr>
      <w:r>
        <w:t>Disaster recovery plan: RTO &lt; 4 hours, RPO &lt; 1 hour</w:t>
      </w:r>
    </w:p>
    <w:p w14:paraId="51F908DC">
      <w:pPr>
        <w:pStyle w:val="23"/>
      </w:pPr>
      <w:r>
        <w:t>Incident response runbook for common scenarios (DB failover, DDoS, data breach)</w:t>
      </w:r>
    </w:p>
    <w:p w14:paraId="59D5C1C7">
      <w:r>
        <w:br w:type="page"/>
      </w:r>
    </w:p>
    <w:p w14:paraId="7877D1AC">
      <w:pPr>
        <w:pStyle w:val="2"/>
      </w:pPr>
      <w:r>
        <w:t>3  ACTIVITIES AND DELIVERABLES</w:t>
      </w:r>
    </w:p>
    <w:p w14:paraId="27B3A048">
      <w:pPr>
        <w:pStyle w:val="3"/>
      </w:pPr>
      <w:r>
        <w:t>3.1  ACTIVITIES AND DELIVERABLES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22D02C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3118BA1B">
            <w:pPr>
              <w:spacing w:before="0"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Phase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1CA87062">
            <w:pPr>
              <w:spacing w:before="0"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Timeline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04EC1986">
            <w:pPr>
              <w:spacing w:before="0"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Activities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709BECD0">
            <w:pPr>
              <w:spacing w:before="0"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Deliverables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28D8DE2D">
            <w:pPr>
              <w:spacing w:before="0"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Man-days</w:t>
            </w:r>
          </w:p>
        </w:tc>
      </w:tr>
      <w:tr w14:paraId="5C7EF6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74827A2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Assessment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625325E">
            <w:pPr>
              <w:spacing w:after="0" w:line="240" w:lineRule="auto"/>
            </w:pPr>
            <w:r>
              <w:t>Week 1-2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C0A02B0">
            <w:pPr>
              <w:spacing w:after="0" w:line="240" w:lineRule="auto"/>
            </w:pPr>
            <w:r>
              <w:t>Requirements gathering, architecture design, ERD modeling, cost estimation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715D8CE">
            <w:pPr>
              <w:spacing w:after="0" w:line="240" w:lineRule="auto"/>
            </w:pPr>
            <w:r>
              <w:t>Architecture document, project plan, ERD diagrams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C2B1986">
            <w:pPr>
              <w:spacing w:after="0" w:line="240" w:lineRule="auto"/>
            </w:pPr>
            <w:r>
              <w:t>10</w:t>
            </w:r>
          </w:p>
        </w:tc>
      </w:tr>
      <w:tr w14:paraId="10CCA19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DC2AD7F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Infrastructure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0868854">
            <w:pPr>
              <w:spacing w:after="0" w:line="240" w:lineRule="auto"/>
            </w:pPr>
            <w:r>
              <w:t>Week 3-6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428B1EB">
            <w:pPr>
              <w:spacing w:after="0" w:line="240" w:lineRule="auto"/>
            </w:pPr>
            <w:r>
              <w:t>VPC, subnets, IGW, NAT, RDS, S3, Cognito setup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83E4F13">
            <w:pPr>
              <w:spacing w:after="0" w:line="240" w:lineRule="auto"/>
            </w:pPr>
            <w:r>
              <w:t>AWS environment ready, networking configured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96C74E1">
            <w:pPr>
              <w:spacing w:after="0" w:line="240" w:lineRule="auto"/>
            </w:pPr>
            <w:r>
              <w:t>15</w:t>
            </w:r>
          </w:p>
        </w:tc>
      </w:tr>
      <w:tr w14:paraId="0E0B12C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55F42F8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Backend Dev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298F146">
            <w:pPr>
              <w:spacing w:after="0" w:line="240" w:lineRule="auto"/>
            </w:pPr>
            <w:r>
              <w:t>Week 7-12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06CC15A">
            <w:pPr>
              <w:spacing w:after="0" w:line="240" w:lineRule="auto"/>
            </w:pPr>
            <w:r>
              <w:t>Lambda APIs, EC2 microservices, API Gateway integration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7427902">
            <w:pPr>
              <w:spacing w:after="0" w:line="240" w:lineRule="auto"/>
            </w:pPr>
            <w:r>
              <w:t>Working APIs for auth, catalog, orders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C290E01">
            <w:pPr>
              <w:spacing w:after="0" w:line="240" w:lineRule="auto"/>
            </w:pPr>
            <w:r>
              <w:t>25</w:t>
            </w:r>
          </w:p>
        </w:tc>
      </w:tr>
      <w:tr w14:paraId="683ECC1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9DB6083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Frontend Dev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01258BB">
            <w:pPr>
              <w:spacing w:after="0" w:line="240" w:lineRule="auto"/>
            </w:pPr>
            <w:r>
              <w:t>Week 11-14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AE2E149">
            <w:pPr>
              <w:spacing w:after="0" w:line="240" w:lineRule="auto"/>
            </w:pPr>
            <w:r>
              <w:t>React app, Cognito integration, S3 + CloudFront deployment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CE9A82E">
            <w:pPr>
              <w:spacing w:after="0" w:line="240" w:lineRule="auto"/>
            </w:pPr>
            <w:r>
              <w:t>User-facing web application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AE5AD86">
            <w:pPr>
              <w:spacing w:after="0" w:line="240" w:lineRule="auto"/>
            </w:pPr>
            <w:r>
              <w:t>18</w:t>
            </w:r>
          </w:p>
        </w:tc>
      </w:tr>
      <w:tr w14:paraId="541B5D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C286319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Integration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46EA0A1">
            <w:pPr>
              <w:spacing w:after="0" w:line="240" w:lineRule="auto"/>
            </w:pPr>
            <w:r>
              <w:t>Week 15-18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3152591">
            <w:pPr>
              <w:spacing w:after="0" w:line="240" w:lineRule="auto"/>
            </w:pPr>
            <w:r>
              <w:t>Payment gateway, admin dashboard, CI/CD setup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D4F06CA">
            <w:pPr>
              <w:spacing w:after="0" w:line="240" w:lineRule="auto"/>
            </w:pPr>
            <w:r>
              <w:t>End-to-end workflow functional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BC4486E">
            <w:pPr>
              <w:spacing w:after="0" w:line="240" w:lineRule="auto"/>
            </w:pPr>
            <w:r>
              <w:t>20</w:t>
            </w:r>
          </w:p>
        </w:tc>
      </w:tr>
      <w:tr w14:paraId="2E73DF0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8E4CAA0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Testing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C3E38BD">
            <w:pPr>
              <w:spacing w:after="0" w:line="240" w:lineRule="auto"/>
            </w:pPr>
            <w:r>
              <w:t>Week 19-22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A13719E">
            <w:pPr>
              <w:spacing w:after="0" w:line="240" w:lineRule="auto"/>
            </w:pPr>
            <w:r>
              <w:t>Load testing, security audits, UAT, bug fixes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6FA94C4">
            <w:pPr>
              <w:spacing w:after="0" w:line="240" w:lineRule="auto"/>
            </w:pPr>
            <w:r>
              <w:t>Test reports, security audit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629D8EE">
            <w:pPr>
              <w:spacing w:after="0" w:line="240" w:lineRule="auto"/>
            </w:pPr>
            <w:r>
              <w:t>15</w:t>
            </w:r>
          </w:p>
        </w:tc>
      </w:tr>
      <w:tr w14:paraId="6574BF7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E3EFA36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Launch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111C315">
            <w:pPr>
              <w:spacing w:after="0" w:line="240" w:lineRule="auto"/>
            </w:pPr>
            <w:r>
              <w:t>Week 23-24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175D1D2">
            <w:pPr>
              <w:spacing w:after="0" w:line="240" w:lineRule="auto"/>
            </w:pPr>
            <w:r>
              <w:t>Beta release, monitoring, production deployment, handover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FFF5348">
            <w:pPr>
              <w:spacing w:after="0" w:line="240" w:lineRule="auto"/>
            </w:pPr>
            <w:r>
              <w:t>Production system, documentation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12AE3E0">
            <w:pPr>
              <w:spacing w:after="0" w:line="240" w:lineRule="auto"/>
            </w:pPr>
            <w:r>
              <w:t>7</w:t>
            </w:r>
          </w:p>
        </w:tc>
      </w:tr>
    </w:tbl>
    <w:p w14:paraId="4AE165A9">
      <w:pPr>
        <w:pStyle w:val="3"/>
      </w:pPr>
      <w:r>
        <w:t>3.2  OUT OF SCOPE</w:t>
      </w:r>
    </w:p>
    <w:p w14:paraId="4405E341">
      <w:r>
        <w:t>The following items are excluded from the initial project scope:</w:t>
      </w:r>
    </w:p>
    <w:p w14:paraId="30EC0CCE">
      <w:pPr>
        <w:pStyle w:val="23"/>
      </w:pPr>
      <w:r>
        <w:t>AI/ML recommendation engine for personalized game suggestions</w:t>
      </w:r>
    </w:p>
    <w:p w14:paraId="6AB40CA8">
      <w:pPr>
        <w:pStyle w:val="23"/>
      </w:pPr>
      <w:r>
        <w:t>Mobile application development (iOS/Android native apps)</w:t>
      </w:r>
    </w:p>
    <w:p w14:paraId="1856705C">
      <w:pPr>
        <w:pStyle w:val="23"/>
      </w:pPr>
      <w:r>
        <w:t>Integration with external inventory management or ERP systems</w:t>
      </w:r>
    </w:p>
    <w:p w14:paraId="47213F68">
      <w:pPr>
        <w:pStyle w:val="23"/>
      </w:pPr>
      <w:r>
        <w:t>Multi-region failover and disaster recovery setup</w:t>
      </w:r>
    </w:p>
    <w:p w14:paraId="618A4548">
      <w:pPr>
        <w:pStyle w:val="23"/>
      </w:pPr>
      <w:r>
        <w:t>Advanced analytics and business intelligence dashboards</w:t>
      </w:r>
    </w:p>
    <w:p w14:paraId="1090C675">
      <w:pPr>
        <w:pStyle w:val="23"/>
      </w:pPr>
      <w:r>
        <w:t>Social media login integration (Google, Facebook)</w:t>
      </w:r>
    </w:p>
    <w:p w14:paraId="1D1A2E2E">
      <w:pPr>
        <w:pStyle w:val="23"/>
      </w:pPr>
      <w:r>
        <w:t>Live chat customer support system</w:t>
      </w:r>
    </w:p>
    <w:p w14:paraId="106A4C9E">
      <w:pPr>
        <w:pStyle w:val="23"/>
      </w:pPr>
      <w:r>
        <w:t>Advanced fraud detection beyond basic payment gateway features</w:t>
      </w:r>
    </w:p>
    <w:p w14:paraId="5909FBD3">
      <w:pPr>
        <w:pStyle w:val="23"/>
      </w:pPr>
      <w:r>
        <w:t>Game streaming or cloud gaming capabilities</w:t>
      </w:r>
    </w:p>
    <w:p w14:paraId="6F0EB0DB">
      <w:pPr>
        <w:pStyle w:val="23"/>
      </w:pPr>
      <w:r>
        <w:t>Marketplace features (user-to-user game trading)</w:t>
      </w:r>
    </w:p>
    <w:p w14:paraId="21A3AE48">
      <w:pPr>
        <w:pStyle w:val="3"/>
      </w:pPr>
      <w:r>
        <w:t>3.3  PATH TO PRODUCTION</w:t>
      </w:r>
    </w:p>
    <w:p w14:paraId="1F61C937">
      <w:r>
        <w:t>The initial release (Phase 1 / MVP) includes core functionalities:</w:t>
      </w:r>
    </w:p>
    <w:p w14:paraId="0570FA48">
      <w:pPr>
        <w:pStyle w:val="23"/>
      </w:pPr>
      <w:r>
        <w:t>User registration and authentication via Cognito</w:t>
      </w:r>
    </w:p>
    <w:p w14:paraId="5A3E5194">
      <w:pPr>
        <w:pStyle w:val="23"/>
      </w:pPr>
      <w:r>
        <w:t>Game catalog browsing with search and filtering</w:t>
      </w:r>
    </w:p>
    <w:p w14:paraId="23CC882A">
      <w:pPr>
        <w:pStyle w:val="23"/>
      </w:pPr>
      <w:r>
        <w:t>Shopping cart and checkout workflow</w:t>
      </w:r>
    </w:p>
    <w:p w14:paraId="78906E39">
      <w:pPr>
        <w:pStyle w:val="23"/>
      </w:pPr>
      <w:r>
        <w:t>Payment processing via Stripe/PayPal integration</w:t>
      </w:r>
    </w:p>
    <w:p w14:paraId="57E17F09">
      <w:pPr>
        <w:pStyle w:val="23"/>
      </w:pPr>
      <w:r>
        <w:t>Automated license key generation and delivery</w:t>
      </w:r>
    </w:p>
    <w:p w14:paraId="00D35FB4">
      <w:pPr>
        <w:pStyle w:val="23"/>
      </w:pPr>
      <w:r>
        <w:t>Secure game file downloads from S3</w:t>
      </w:r>
    </w:p>
    <w:p w14:paraId="480B314A">
      <w:pPr>
        <w:pStyle w:val="23"/>
      </w:pPr>
      <w:r>
        <w:t>Admin dashboard for inventory management</w:t>
      </w:r>
    </w:p>
    <w:p w14:paraId="706EC6DD">
      <w:pPr>
        <w:pStyle w:val="23"/>
      </w:pPr>
      <w:r>
        <w:t>Basic reporting and analytics</w:t>
      </w:r>
    </w:p>
    <w:p w14:paraId="64CFEF90">
      <w:r>
        <w:t>To achieve production-ready status, the following enhancements are planned:</w:t>
      </w:r>
    </w:p>
    <w:p w14:paraId="18265B14">
      <w:pPr>
        <w:pStyle w:val="23"/>
      </w:pPr>
      <w:r>
        <w:t>Enhanced error handling and user-friendly error messages</w:t>
      </w:r>
    </w:p>
    <w:p w14:paraId="1280DA19">
      <w:pPr>
        <w:pStyle w:val="23"/>
      </w:pPr>
      <w:r>
        <w:t>API rate limiting and request throttling via API Gateway</w:t>
      </w:r>
    </w:p>
    <w:p w14:paraId="743B9DA9">
      <w:pPr>
        <w:pStyle w:val="23"/>
      </w:pPr>
      <w:r>
        <w:t>Database query optimization and indexing</w:t>
      </w:r>
    </w:p>
    <w:p w14:paraId="2E1C5F85">
      <w:pPr>
        <w:pStyle w:val="23"/>
      </w:pPr>
      <w:r>
        <w:t>Comprehensive audit trail dashboards in CloudWatch</w:t>
      </w:r>
    </w:p>
    <w:p w14:paraId="1189465D">
      <w:pPr>
        <w:pStyle w:val="23"/>
      </w:pPr>
      <w:r>
        <w:t>Penetration testing by third-party security firm</w:t>
      </w:r>
    </w:p>
    <w:p w14:paraId="5A5D177B">
      <w:pPr>
        <w:pStyle w:val="23"/>
      </w:pPr>
      <w:r>
        <w:t>Load testing to validate 10x traffic spike handling</w:t>
      </w:r>
    </w:p>
    <w:p w14:paraId="405A9E47">
      <w:pPr>
        <w:pStyle w:val="23"/>
      </w:pPr>
      <w:r>
        <w:t>Customer acceptance testing (UAT) with beta users</w:t>
      </w:r>
    </w:p>
    <w:p w14:paraId="6F76E667">
      <w:r>
        <w:br w:type="page"/>
      </w:r>
    </w:p>
    <w:p w14:paraId="3F71EABD">
      <w:pPr>
        <w:pStyle w:val="2"/>
      </w:pPr>
      <w:r>
        <w:t>4  EXPECTED AWS COST BREAKDOWN BY SERVICES</w:t>
      </w:r>
    </w:p>
    <w:p w14:paraId="10472F1A">
      <w:r>
        <w:t>Estimated monthly cost for 10,000 users and 1,000 orders/month: ~$228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1C7A5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15E6B524">
            <w:pPr>
              <w:spacing w:before="0"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AWS Service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4EBFDE80">
            <w:pPr>
              <w:spacing w:before="0"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Monthly Cost (USD)</w:t>
            </w:r>
          </w:p>
        </w:tc>
      </w:tr>
      <w:tr w14:paraId="19B493F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32D8026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CloudFront (10M requests, 50GB transfer)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39A18C2">
            <w:pPr>
              <w:spacing w:after="0" w:line="240" w:lineRule="auto"/>
            </w:pPr>
            <w:r>
              <w:t>$8</w:t>
            </w:r>
          </w:p>
        </w:tc>
      </w:tr>
      <w:tr w14:paraId="62DA6C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F9DE54A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S3 (100GB storage + requests)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772314F">
            <w:pPr>
              <w:spacing w:after="0" w:line="240" w:lineRule="auto"/>
            </w:pPr>
            <w:r>
              <w:t>$3</w:t>
            </w:r>
          </w:p>
        </w:tc>
      </w:tr>
      <w:tr w14:paraId="0E6242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093A562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API Gateway (1M requests)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B3C9663">
            <w:pPr>
              <w:spacing w:after="0" w:line="240" w:lineRule="auto"/>
            </w:pPr>
            <w:r>
              <w:t>$3.50</w:t>
            </w:r>
          </w:p>
        </w:tc>
      </w:tr>
      <w:tr w14:paraId="3737F2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A9D65E3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Lambda (5M invocations, 512MB)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35AA350">
            <w:pPr>
              <w:spacing w:after="0" w:line="240" w:lineRule="auto"/>
            </w:pPr>
            <w:r>
              <w:t>$17.50</w:t>
            </w:r>
          </w:p>
        </w:tc>
      </w:tr>
      <w:tr w14:paraId="476C4E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85E17EC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EC2 (2x t3.medium instances)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CC89E43">
            <w:pPr>
              <w:spacing w:after="0" w:line="240" w:lineRule="auto"/>
            </w:pPr>
            <w:r>
              <w:t>$60</w:t>
            </w:r>
          </w:p>
        </w:tc>
      </w:tr>
      <w:tr w14:paraId="743CAB7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11E901C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RDS PostgreSQL (db.t3.small Multi-AZ)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C8B39FF">
            <w:pPr>
              <w:spacing w:after="0" w:line="240" w:lineRule="auto"/>
            </w:pPr>
            <w:r>
              <w:t>$50</w:t>
            </w:r>
          </w:p>
        </w:tc>
      </w:tr>
      <w:tr w14:paraId="18C490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68B37DE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Application Load Balancer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5EB23AE">
            <w:pPr>
              <w:spacing w:after="0" w:line="240" w:lineRule="auto"/>
            </w:pPr>
            <w:r>
              <w:t>$22</w:t>
            </w:r>
          </w:p>
        </w:tc>
      </w:tr>
      <w:tr w14:paraId="6817D2E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7E81A26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Cognito (10K users)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E3FFE9F">
            <w:pPr>
              <w:spacing w:after="0" w:line="240" w:lineRule="auto"/>
            </w:pPr>
            <w:r>
              <w:t>$28</w:t>
            </w:r>
          </w:p>
        </w:tc>
      </w:tr>
      <w:tr w14:paraId="76EAB5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503E500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SQS + SNS + CloudWatch + Other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1752A76">
            <w:pPr>
              <w:spacing w:after="0" w:line="240" w:lineRule="auto"/>
            </w:pPr>
            <w:r>
              <w:t>$36</w:t>
            </w:r>
          </w:p>
        </w:tc>
      </w:tr>
    </w:tbl>
    <w:p w14:paraId="2539386A"/>
    <w:p w14:paraId="1F360943">
      <w:r>
        <w:t>Total Monthly Cost: ~$228</w:t>
      </w:r>
    </w:p>
    <w:p w14:paraId="770DFF24">
      <w:r>
        <w:t>Estimated Annual Cost: ~$2,736</w:t>
      </w:r>
    </w:p>
    <w:p w14:paraId="6F0203EF">
      <w:r>
        <w:rPr>
          <w:b/>
        </w:rPr>
        <w:t>Scaling Projections:</w:t>
      </w:r>
    </w:p>
    <w:p w14:paraId="3B5DCB68">
      <w:r>
        <w:t>• 50,000 users: ~$650/month</w:t>
      </w:r>
    </w:p>
    <w:p w14:paraId="185117B2">
      <w:r>
        <w:t>• 100,000 users: ~$1,200/month</w:t>
      </w:r>
    </w:p>
    <w:p w14:paraId="7A06C301">
      <w:r>
        <w:rPr>
          <w:b/>
        </w:rPr>
        <w:t>Assumptions:</w:t>
      </w:r>
    </w:p>
    <w:p w14:paraId="7073F82B">
      <w:pPr>
        <w:pStyle w:val="23"/>
      </w:pPr>
      <w:r>
        <w:t>Traffic under 10,000 users/month initially</w:t>
      </w:r>
    </w:p>
    <w:p w14:paraId="2C047EBC">
      <w:pPr>
        <w:pStyle w:val="23"/>
      </w:pPr>
      <w:r>
        <w:t>AWS Free Tier credits applied where eligible</w:t>
      </w:r>
    </w:p>
    <w:p w14:paraId="437EC88A">
      <w:pPr>
        <w:pStyle w:val="23"/>
      </w:pPr>
      <w:r>
        <w:t>Data transfer within same AWS region</w:t>
      </w:r>
    </w:p>
    <w:p w14:paraId="71E03297">
      <w:r>
        <w:br w:type="page"/>
      </w:r>
    </w:p>
    <w:p w14:paraId="4101D09A">
      <w:pPr>
        <w:pStyle w:val="2"/>
      </w:pPr>
      <w:r>
        <w:t>5  TEAM</w:t>
      </w:r>
    </w:p>
    <w:p w14:paraId="2F9FD292"/>
    <w:p w14:paraId="215E0A93">
      <w:r>
        <w:rPr>
          <w:b/>
        </w:rPr>
        <w:t>Partner Project Team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942"/>
        <w:gridCol w:w="2030"/>
        <w:gridCol w:w="2988"/>
      </w:tblGrid>
      <w:tr w14:paraId="3D4592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2FC87395">
            <w:pPr>
              <w:spacing w:before="0"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Name</w:t>
            </w:r>
          </w:p>
        </w:tc>
        <w:tc>
          <w:tcPr>
            <w:tcW w:w="1942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3806EE3A">
            <w:pPr>
              <w:spacing w:before="0"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Title</w:t>
            </w:r>
          </w:p>
        </w:tc>
        <w:tc>
          <w:tcPr>
            <w:tcW w:w="203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7CEDEB67">
            <w:pPr>
              <w:spacing w:before="0"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Role</w:t>
            </w:r>
          </w:p>
        </w:tc>
        <w:tc>
          <w:tcPr>
            <w:tcW w:w="2988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4E6CC16F">
            <w:pPr>
              <w:spacing w:before="0"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Email / Contact Info</w:t>
            </w:r>
          </w:p>
        </w:tc>
      </w:tr>
      <w:tr w14:paraId="73118D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31093DD4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 w:val="0"/>
                <w:bCs w:val="0"/>
              </w:rPr>
              <w:t>Name</w:t>
            </w:r>
          </w:p>
        </w:tc>
        <w:tc>
          <w:tcPr>
            <w:tcW w:w="194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4A95C2E9">
            <w:pPr>
              <w:spacing w:after="0" w:line="240" w:lineRule="auto"/>
            </w:pPr>
            <w:r>
              <w:rPr>
                <w:b/>
                <w:bCs/>
              </w:rPr>
              <w:t>Title</w:t>
            </w:r>
          </w:p>
        </w:tc>
        <w:tc>
          <w:tcPr>
            <w:tcW w:w="203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6E6336C3">
            <w:pPr>
              <w:spacing w:after="0" w:line="240" w:lineRule="auto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98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6F38DA09">
            <w:pPr>
              <w:spacing w:after="0" w:line="240" w:lineRule="auto"/>
            </w:pPr>
            <w:r>
              <w:rPr>
                <w:b/>
                <w:bCs/>
              </w:rPr>
              <w:t>Email</w:t>
            </w:r>
          </w:p>
        </w:tc>
      </w:tr>
      <w:tr w14:paraId="416168F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center"/>
          </w:tcPr>
          <w:p w14:paraId="0370EF16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Huỳnh Vũ Minh Khôi</w:t>
            </w:r>
          </w:p>
        </w:tc>
        <w:tc>
          <w:tcPr>
            <w:tcW w:w="194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center"/>
          </w:tcPr>
          <w:p w14:paraId="1E90D8C4">
            <w:pPr>
              <w:spacing w:after="0" w:line="240" w:lineRule="auto"/>
            </w:pPr>
            <w:r>
              <w:t>BE Developer</w:t>
            </w:r>
          </w:p>
        </w:tc>
        <w:tc>
          <w:tcPr>
            <w:tcW w:w="203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center"/>
          </w:tcPr>
          <w:p w14:paraId="35D88C67">
            <w:pPr>
              <w:spacing w:after="0" w:line="240" w:lineRule="auto"/>
            </w:pPr>
            <w:r>
              <w:t>Responsible for backend API development, business logic, and integration with AWS Lambda, API Gateway, EC2, and RDS.</w:t>
            </w:r>
          </w:p>
        </w:tc>
        <w:tc>
          <w:tcPr>
            <w:tcW w:w="298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center"/>
          </w:tcPr>
          <w:p w14:paraId="4F8F23E8">
            <w:pPr>
              <w:spacing w:after="0" w:line="240" w:lineRule="auto"/>
            </w:pPr>
            <w:r>
              <w:t>Khoihvmse182393@fpt.edu.vn</w:t>
            </w:r>
          </w:p>
        </w:tc>
      </w:tr>
      <w:tr w14:paraId="0AE7C8E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510515A9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Phan Xuân Thịnh</w:t>
            </w:r>
          </w:p>
        </w:tc>
        <w:tc>
          <w:tcPr>
            <w:tcW w:w="194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4B1CE23D">
            <w:pPr>
              <w:spacing w:after="0" w:line="240" w:lineRule="auto"/>
            </w:pPr>
            <w:r>
              <w:t>FE Developer</w:t>
            </w:r>
          </w:p>
        </w:tc>
        <w:tc>
          <w:tcPr>
            <w:tcW w:w="203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2E2022F1">
            <w:pPr>
              <w:spacing w:after="0" w:line="240" w:lineRule="auto"/>
            </w:pPr>
            <w:r>
              <w:t>Develops React/Next.js user interfaces, integrates AWS Cognito authentication, and ensures responsive UI/UX.</w:t>
            </w:r>
          </w:p>
        </w:tc>
        <w:tc>
          <w:tcPr>
            <w:tcW w:w="298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21E936CB">
            <w:pPr>
              <w:spacing w:after="0" w:line="240" w:lineRule="auto"/>
            </w:pPr>
            <w:r>
              <w:t>thinhpxse184527@fpt.edu.vn</w:t>
            </w:r>
          </w:p>
        </w:tc>
      </w:tr>
      <w:tr w14:paraId="47340DF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center"/>
          </w:tcPr>
          <w:p w14:paraId="79137133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Vũ Chí Bảo</w:t>
            </w:r>
          </w:p>
        </w:tc>
        <w:tc>
          <w:tcPr>
            <w:tcW w:w="194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center"/>
          </w:tcPr>
          <w:p w14:paraId="79EABA91">
            <w:pPr>
              <w:spacing w:after="0" w:line="240" w:lineRule="auto"/>
            </w:pPr>
            <w:r>
              <w:t>FE Developer</w:t>
            </w:r>
          </w:p>
        </w:tc>
        <w:tc>
          <w:tcPr>
            <w:tcW w:w="203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center"/>
          </w:tcPr>
          <w:p w14:paraId="3D04556C">
            <w:pPr>
              <w:spacing w:after="0" w:line="240" w:lineRule="auto"/>
            </w:pPr>
            <w:r>
              <w:t>Implements frontend features, optimizes performance, and manages static deployment using S3 and CloudFront.</w:t>
            </w:r>
          </w:p>
        </w:tc>
        <w:tc>
          <w:tcPr>
            <w:tcW w:w="298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center"/>
          </w:tcPr>
          <w:p w14:paraId="6A4DD6BD">
            <w:pPr>
              <w:spacing w:after="0" w:line="240" w:lineRule="auto"/>
            </w:pPr>
            <w:r>
              <w:t>Baovcse182733@fpt.edu.vn</w:t>
            </w:r>
          </w:p>
        </w:tc>
      </w:tr>
      <w:tr w14:paraId="1093AC4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3307A500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Nguyễn Phú Quý</w:t>
            </w:r>
          </w:p>
        </w:tc>
        <w:tc>
          <w:tcPr>
            <w:tcW w:w="194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4751D1A8">
            <w:pPr>
              <w:spacing w:after="0" w:line="240" w:lineRule="auto"/>
            </w:pPr>
            <w:r>
              <w:t>QA Engineer</w:t>
            </w:r>
          </w:p>
        </w:tc>
        <w:tc>
          <w:tcPr>
            <w:tcW w:w="203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28E50003">
            <w:pPr>
              <w:spacing w:after="0" w:line="240" w:lineRule="auto"/>
            </w:pPr>
            <w:r>
              <w:t>Performs functional, integration, and performance testing, prepares test cases, and tracks defects.</w:t>
            </w:r>
          </w:p>
        </w:tc>
        <w:tc>
          <w:tcPr>
            <w:tcW w:w="298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  <w:vAlign w:val="center"/>
          </w:tcPr>
          <w:p w14:paraId="743E2EBB">
            <w:pPr>
              <w:spacing w:after="0" w:line="240" w:lineRule="auto"/>
            </w:pPr>
            <w:r>
              <w:t>quynpse180104@fpt.edu.vn</w:t>
            </w:r>
          </w:p>
        </w:tc>
      </w:tr>
      <w:tr w14:paraId="090644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96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center"/>
          </w:tcPr>
          <w:p w14:paraId="0C43F7E2">
            <w:pPr>
              <w:spacing w:after="0" w:line="240" w:lineRule="auto"/>
              <w:rPr>
                <w:rFonts w:hint="default" w:eastAsiaTheme="majorEastAsia" w:cstheme="majorBidi"/>
                <w:b/>
                <w:bCs/>
                <w:lang w:val="en-US"/>
              </w:rPr>
            </w:pPr>
            <w:r>
              <w:rPr>
                <w:rFonts w:hint="default" w:eastAsiaTheme="majorEastAsia" w:cstheme="majorBidi"/>
                <w:b/>
                <w:bCs/>
                <w:lang w:val="en-US"/>
              </w:rPr>
              <w:t>Lý Anh Khoa</w:t>
            </w:r>
          </w:p>
        </w:tc>
        <w:tc>
          <w:tcPr>
            <w:tcW w:w="1942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center"/>
          </w:tcPr>
          <w:p w14:paraId="26894A68">
            <w:pPr>
              <w:spacing w:after="0" w:line="240" w:lineRule="auto"/>
            </w:pPr>
            <w:r>
              <w:rPr>
                <w:rFonts w:hint="default"/>
                <w:lang w:val="en-US"/>
              </w:rPr>
              <w:t>F</w:t>
            </w:r>
            <w:r>
              <w:t>E Developer</w:t>
            </w:r>
          </w:p>
        </w:tc>
        <w:tc>
          <w:tcPr>
            <w:tcW w:w="203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center"/>
          </w:tcPr>
          <w:p w14:paraId="7BF83F2F">
            <w:pPr>
              <w:spacing w:after="0" w:line="240" w:lineRule="auto"/>
            </w:pPr>
            <w:r>
              <w:t>Develops comprehensive user interfaces using TypeScript and React, integrates APIs, optimizes performance, and manages static resources using AWS S3.</w:t>
            </w:r>
          </w:p>
        </w:tc>
        <w:tc>
          <w:tcPr>
            <w:tcW w:w="298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vAlign w:val="center"/>
          </w:tcPr>
          <w:p w14:paraId="7D9CF23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Khoalase182682@fpt.edu.vn</w:t>
            </w:r>
          </w:p>
        </w:tc>
      </w:tr>
    </w:tbl>
    <w:p w14:paraId="5082F9E6">
      <w:r>
        <w:br w:type="page"/>
      </w:r>
    </w:p>
    <w:p w14:paraId="4BB9D59B">
      <w:pPr>
        <w:pStyle w:val="2"/>
      </w:pPr>
      <w:r>
        <w:t>6  RESOURCES &amp; COST ESTIMATES</w:t>
      </w:r>
    </w:p>
    <w:p w14:paraId="3344681C">
      <w:r>
        <w:rPr>
          <w:b/>
        </w:rPr>
        <w:t>Resource Rates: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7CB2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625ADAFA">
            <w:pPr>
              <w:spacing w:before="0"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Resource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528F9CBC">
            <w:pPr>
              <w:spacing w:before="0"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Rate (USD) / Hour</w:t>
            </w:r>
          </w:p>
        </w:tc>
      </w:tr>
      <w:tr w14:paraId="4954BE1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CC7DA84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Solution Architects (1 headcount)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A16D777">
            <w:pPr>
              <w:spacing w:after="0" w:line="240" w:lineRule="auto"/>
            </w:pPr>
            <w:r>
              <w:t>$80</w:t>
            </w:r>
          </w:p>
        </w:tc>
      </w:tr>
      <w:tr w14:paraId="57D71D8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30CFAE7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Engineers (4 headcount)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4025080">
            <w:pPr>
              <w:spacing w:after="0" w:line="240" w:lineRule="auto"/>
            </w:pPr>
            <w:r>
              <w:t>$60</w:t>
            </w:r>
          </w:p>
        </w:tc>
      </w:tr>
      <w:tr w14:paraId="1FAB4B7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293EA5A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QA Engineer (1 headcount)</w:t>
            </w:r>
          </w:p>
        </w:tc>
        <w:tc>
          <w:tcPr>
            <w:tcW w:w="432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2F926EA4">
            <w:pPr>
              <w:spacing w:after="0" w:line="240" w:lineRule="auto"/>
            </w:pPr>
            <w:r>
              <w:t>$55</w:t>
            </w:r>
          </w:p>
        </w:tc>
      </w:tr>
    </w:tbl>
    <w:p w14:paraId="0979FAEE"/>
    <w:p w14:paraId="279C3DE0">
      <w:r>
        <w:rPr>
          <w:b/>
        </w:rPr>
        <w:t>Project Phase Hours Breakdown: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8"/>
        <w:gridCol w:w="1728"/>
        <w:gridCol w:w="1728"/>
        <w:gridCol w:w="1728"/>
        <w:gridCol w:w="1728"/>
      </w:tblGrid>
      <w:tr w14:paraId="05CA536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2FFE83CE">
            <w:pPr>
              <w:spacing w:before="0"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Project Phase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52134FF9">
            <w:pPr>
              <w:spacing w:before="0"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Solution Architects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49EFF100">
            <w:pPr>
              <w:spacing w:before="0"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Engineers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14FD7C45">
            <w:pPr>
              <w:spacing w:before="0"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QA Engineer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5B9532CA">
            <w:pPr>
              <w:spacing w:before="0"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Total Hours</w:t>
            </w:r>
          </w:p>
        </w:tc>
      </w:tr>
      <w:tr w14:paraId="71B593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DEECFCA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Assessment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DA660C3">
            <w:pPr>
              <w:spacing w:after="0" w:line="240" w:lineRule="auto"/>
            </w:pPr>
            <w:r>
              <w:t>80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2DACD4A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F026F6A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B79260C">
            <w:pPr>
              <w:spacing w:after="0" w:line="240" w:lineRule="auto"/>
            </w:pPr>
            <w:r>
              <w:t>80</w:t>
            </w:r>
          </w:p>
        </w:tc>
      </w:tr>
      <w:tr w14:paraId="6AAFAC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DF4A3B2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Infrastructure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D38DDBA">
            <w:pPr>
              <w:spacing w:after="0" w:line="240" w:lineRule="auto"/>
            </w:pPr>
            <w:r>
              <w:t>120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99ED7EC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DCE7125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3D76E4F">
            <w:pPr>
              <w:spacing w:after="0" w:line="240" w:lineRule="auto"/>
            </w:pPr>
            <w:r>
              <w:t>120</w:t>
            </w:r>
          </w:p>
        </w:tc>
      </w:tr>
      <w:tr w14:paraId="3BF4085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0808333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Backend Dev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D361C43">
            <w:pPr>
              <w:spacing w:after="0" w:line="240" w:lineRule="auto"/>
            </w:pPr>
            <w:r>
              <w:t>40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FE6FCFF">
            <w:pPr>
              <w:spacing w:after="0" w:line="240" w:lineRule="auto"/>
            </w:pPr>
            <w:r>
              <w:t>200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B84A77E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B1A5321">
            <w:pPr>
              <w:spacing w:after="0" w:line="240" w:lineRule="auto"/>
            </w:pPr>
            <w:r>
              <w:t>240</w:t>
            </w:r>
          </w:p>
        </w:tc>
      </w:tr>
      <w:tr w14:paraId="4F6C5AF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BF07BB9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Frontend Dev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3C72FB0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B7D57B7">
            <w:pPr>
              <w:spacing w:after="0" w:line="240" w:lineRule="auto"/>
            </w:pPr>
            <w:r>
              <w:t>144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529AED28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C890408">
            <w:pPr>
              <w:spacing w:after="0" w:line="240" w:lineRule="auto"/>
            </w:pPr>
            <w:r>
              <w:t>144</w:t>
            </w:r>
          </w:p>
        </w:tc>
      </w:tr>
      <w:tr w14:paraId="5C677D3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AEB323E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Integration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BF32CF1">
            <w:pPr>
              <w:spacing w:after="0" w:line="240" w:lineRule="auto"/>
            </w:pPr>
            <w:r>
              <w:t>40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B101123">
            <w:pPr>
              <w:spacing w:after="0" w:line="240" w:lineRule="auto"/>
            </w:pPr>
            <w:r>
              <w:t>160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26E41A8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AD9B0FC">
            <w:pPr>
              <w:spacing w:after="0" w:line="240" w:lineRule="auto"/>
            </w:pPr>
            <w:r>
              <w:t>200</w:t>
            </w:r>
          </w:p>
        </w:tc>
      </w:tr>
      <w:tr w14:paraId="53C005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093AFC93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Testing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36F84E39">
            <w:pPr>
              <w:spacing w:after="0" w:line="240" w:lineRule="auto"/>
            </w:pPr>
            <w:r>
              <w:t>20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EDDAABC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8EBD9D2">
            <w:pPr>
              <w:spacing w:after="0" w:line="240" w:lineRule="auto"/>
            </w:pPr>
            <w:r>
              <w:t>120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B1019F1">
            <w:pPr>
              <w:spacing w:after="0" w:line="240" w:lineRule="auto"/>
            </w:pPr>
            <w:r>
              <w:t>140</w:t>
            </w:r>
          </w:p>
        </w:tc>
      </w:tr>
      <w:tr w14:paraId="4D0FAF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89CD608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Launch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3CBA390">
            <w:pPr>
              <w:spacing w:after="0" w:line="240" w:lineRule="auto"/>
            </w:pPr>
            <w:r>
              <w:t>16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364E76B2">
            <w:pPr>
              <w:spacing w:after="0" w:line="240" w:lineRule="auto"/>
            </w:pPr>
            <w:r>
              <w:t>40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B2C6B05">
            <w:pPr>
              <w:spacing w:after="0" w:line="240" w:lineRule="auto"/>
            </w:pPr>
            <w:r>
              <w:t>0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72128F48">
            <w:pPr>
              <w:spacing w:after="0" w:line="240" w:lineRule="auto"/>
            </w:pPr>
            <w:r>
              <w:t>56</w:t>
            </w:r>
          </w:p>
        </w:tc>
      </w:tr>
      <w:tr w14:paraId="74A8ED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DD51BB4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Total Hours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394BDE1">
            <w:pPr>
              <w:spacing w:after="0" w:line="240" w:lineRule="auto"/>
            </w:pPr>
            <w:r>
              <w:rPr>
                <w:b/>
              </w:rPr>
              <w:t>316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C453363">
            <w:pPr>
              <w:spacing w:after="0" w:line="240" w:lineRule="auto"/>
            </w:pPr>
            <w:r>
              <w:rPr>
                <w:b/>
              </w:rPr>
              <w:t>544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25D11DDB">
            <w:pPr>
              <w:spacing w:after="0" w:line="240" w:lineRule="auto"/>
            </w:pPr>
            <w:r>
              <w:rPr>
                <w:b/>
              </w:rPr>
              <w:t>120</w:t>
            </w:r>
          </w:p>
        </w:tc>
        <w:tc>
          <w:tcPr>
            <w:tcW w:w="1728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62731992">
            <w:pPr>
              <w:spacing w:after="0" w:line="240" w:lineRule="auto"/>
            </w:pPr>
            <w:r>
              <w:rPr>
                <w:b/>
              </w:rPr>
              <w:t>980</w:t>
            </w:r>
          </w:p>
        </w:tc>
      </w:tr>
    </w:tbl>
    <w:p w14:paraId="0F99EA1B"/>
    <w:p w14:paraId="1EB6C914">
      <w:r>
        <w:rPr>
          <w:b/>
        </w:rPr>
        <w:t>Total Cost Calculation:</w:t>
      </w:r>
    </w:p>
    <w:p w14:paraId="654CD1BD">
      <w:r>
        <w:t>• Solution Architects: 316 hours × $80/hour = $25,280</w:t>
      </w:r>
    </w:p>
    <w:p w14:paraId="4F1738D2">
      <w:r>
        <w:t>• Engineers: 544 hours × $60/hour = $32,640</w:t>
      </w:r>
    </w:p>
    <w:p w14:paraId="48EB9F1D">
      <w:r>
        <w:t>• QA Engineer: 120 hours × $55/hour = $6,600</w:t>
      </w:r>
    </w:p>
    <w:p w14:paraId="1243F8AD">
      <w:r>
        <w:rPr>
          <w:b/>
        </w:rPr>
        <w:t>Total Project Cost: $64,520</w:t>
      </w:r>
    </w:p>
    <w:p w14:paraId="54A7AFDB"/>
    <w:p w14:paraId="40124870">
      <w:r>
        <w:rPr>
          <w:b/>
        </w:rPr>
        <w:t>Cost Contribution Distribution:</w:t>
      </w:r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E4505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1871CF66">
            <w:pPr>
              <w:spacing w:before="0"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Party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612E464F">
            <w:pPr>
              <w:spacing w:before="0"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Contribution (USD)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18" w:space="0"/>
              <w:right w:val="single" w:color="4F81BD" w:themeColor="accent1" w:sz="8" w:space="0"/>
              <w:insideH w:val="single" w:sz="18" w:space="0"/>
              <w:insideV w:val="single" w:sz="8" w:space="0"/>
            </w:tcBorders>
          </w:tcPr>
          <w:p w14:paraId="474C1EC3">
            <w:pPr>
              <w:spacing w:before="0"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% of Total</w:t>
            </w:r>
          </w:p>
        </w:tc>
      </w:tr>
      <w:tr w14:paraId="6A405B7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48EDA6E6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Customer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602894E7">
            <w:pPr>
              <w:spacing w:after="0" w:line="240" w:lineRule="auto"/>
            </w:pPr>
            <w:r>
              <w:t>$32,260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FE54979">
            <w:pPr>
              <w:spacing w:after="0" w:line="240" w:lineRule="auto"/>
            </w:pPr>
            <w:r>
              <w:t>50%</w:t>
            </w:r>
          </w:p>
        </w:tc>
      </w:tr>
      <w:tr w14:paraId="0D6C93A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42026430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Partner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70CA4B7E">
            <w:pPr>
              <w:spacing w:after="0" w:line="240" w:lineRule="auto"/>
            </w:pPr>
            <w:r>
              <w:t>$25,808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</w:tcPr>
          <w:p w14:paraId="1BBF1A9C">
            <w:pPr>
              <w:spacing w:after="0" w:line="240" w:lineRule="auto"/>
            </w:pPr>
            <w:r>
              <w:t>40%</w:t>
            </w:r>
          </w:p>
        </w:tc>
      </w:tr>
      <w:tr w14:paraId="50BE8C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  <w:tcBorders>
              <w:top w:val="single" w:color="4F81BD" w:themeColor="accent1" w:sz="8" w:space="0"/>
              <w:left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19689A33">
            <w:pPr>
              <w:spacing w:after="0" w:line="240" w:lineRule="auto"/>
              <w:rPr>
                <w:rFonts w:eastAsiaTheme="majorEastAsia" w:cstheme="majorBidi"/>
                <w:b/>
                <w:bCs/>
              </w:rPr>
            </w:pPr>
            <w:r>
              <w:rPr>
                <w:rFonts w:eastAsiaTheme="majorEastAsia" w:cstheme="majorBidi"/>
                <w:b/>
                <w:bCs/>
              </w:rPr>
              <w:t>AWS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5CF06307">
            <w:pPr>
              <w:spacing w:after="0" w:line="240" w:lineRule="auto"/>
            </w:pPr>
            <w:r>
              <w:t>$6,452</w:t>
            </w:r>
          </w:p>
        </w:tc>
        <w:tc>
          <w:tcPr>
            <w:tcW w:w="2880" w:type="dxa"/>
            <w:tcBorders>
              <w:top w:val="single" w:color="4F81BD" w:themeColor="accent1" w:sz="8" w:space="0"/>
              <w:bottom w:val="single" w:color="4F81BD" w:themeColor="accent1" w:sz="8" w:space="0"/>
              <w:right w:val="single" w:color="4F81BD" w:themeColor="accent1" w:sz="8" w:space="0"/>
              <w:insideH w:val="single" w:sz="8" w:space="0"/>
              <w:insideV w:val="single" w:sz="8" w:space="0"/>
            </w:tcBorders>
            <w:shd w:val="clear" w:color="auto" w:fill="D3DFEE" w:themeFill="accent1" w:themeFillTint="3F"/>
          </w:tcPr>
          <w:p w14:paraId="0D13EED8">
            <w:pPr>
              <w:spacing w:after="0" w:line="240" w:lineRule="auto"/>
            </w:pPr>
            <w:r>
              <w:t>10%</w:t>
            </w:r>
          </w:p>
        </w:tc>
      </w:tr>
    </w:tbl>
    <w:p w14:paraId="39131958">
      <w:r>
        <w:br w:type="page"/>
      </w:r>
    </w:p>
    <w:p w14:paraId="2CC01DC3">
      <w:pPr>
        <w:pStyle w:val="2"/>
      </w:pPr>
      <w:r>
        <w:t>7  ACCEPTANCE</w:t>
      </w:r>
    </w:p>
    <w:p w14:paraId="61427EAE">
      <w:r>
        <w:t>Upon completion of each deliverable listed in Section 3.1, the partner will submit deliverables along with a formal Acceptance Form for customer review.</w:t>
      </w:r>
    </w:p>
    <w:p w14:paraId="4F02C5EE">
      <w:r>
        <w:rPr>
          <w:b/>
        </w:rPr>
        <w:t>Acceptance Process:</w:t>
      </w:r>
    </w:p>
    <w:p w14:paraId="38702ACE">
      <w:pPr>
        <w:pStyle w:val="29"/>
      </w:pPr>
      <w:r>
        <w:t>Partner completes deliverable and internal quality checks</w:t>
      </w:r>
    </w:p>
    <w:p w14:paraId="4226F787">
      <w:pPr>
        <w:pStyle w:val="29"/>
      </w:pPr>
      <w:r>
        <w:t>Partner submits deliverable with Acceptance Form to customer</w:t>
      </w:r>
    </w:p>
    <w:p w14:paraId="6BF2D5F3">
      <w:pPr>
        <w:pStyle w:val="29"/>
      </w:pPr>
      <w:r>
        <w:t>Customer has 8 business days from submission date to review</w:t>
      </w:r>
    </w:p>
    <w:p w14:paraId="5E06B84C">
      <w:r>
        <w:rPr>
          <w:b/>
        </w:rPr>
        <w:t>Customer Review Options:</w:t>
      </w:r>
    </w:p>
    <w:p w14:paraId="42D9208A">
      <w:pPr>
        <w:pStyle w:val="23"/>
      </w:pPr>
      <w:r>
        <w:t>Approve: Deliverable meets acceptance criteria, project proceeds to next phase</w:t>
      </w:r>
    </w:p>
    <w:p w14:paraId="1EC21B50">
      <w:pPr>
        <w:pStyle w:val="23"/>
      </w:pPr>
      <w:r>
        <w:t>Reject: Deliverable does not meet criteria, partner receives detailed feedback specifying required changes</w:t>
      </w:r>
    </w:p>
    <w:p w14:paraId="179E82FD">
      <w:r>
        <w:rPr>
          <w:b/>
        </w:rPr>
        <w:t>Rejection Handling:</w:t>
      </w:r>
    </w:p>
    <w:p w14:paraId="3713DCDB">
      <w:pPr>
        <w:pStyle w:val="23"/>
      </w:pPr>
      <w:r>
        <w:t>Partner corrects deliverable according to feedback</w:t>
      </w:r>
    </w:p>
    <w:p w14:paraId="100C9933">
      <w:pPr>
        <w:pStyle w:val="23"/>
      </w:pPr>
      <w:r>
        <w:t>Partner resubmits for another review cycle (another 8 business days)</w:t>
      </w:r>
    </w:p>
    <w:p w14:paraId="4E5DF29F">
      <w:pPr>
        <w:pStyle w:val="23"/>
      </w:pPr>
      <w:r>
        <w:t>Process repeats until approval or escalation</w:t>
      </w:r>
    </w:p>
    <w:p w14:paraId="0531A757">
      <w:r>
        <w:rPr>
          <w:b/>
        </w:rPr>
        <w:t>Auto-Acceptance:</w:t>
      </w:r>
    </w:p>
    <w:p w14:paraId="5CED6575">
      <w:r>
        <w:t>If customer does not respond within 8-business-day acceptance period, deliverable is automatically accepted and project proceeds to next phase.</w:t>
      </w:r>
    </w:p>
    <w:p w14:paraId="1A5A23D4">
      <w:r>
        <w:rPr>
          <w:b/>
        </w:rPr>
        <w:t>Documentation:</w:t>
      </w:r>
    </w:p>
    <w:p w14:paraId="0F1D4C31">
      <w:pPr>
        <w:pStyle w:val="23"/>
      </w:pPr>
      <w:r>
        <w:t>All acceptances (explicit or auto) will be documented and signed by both parties</w:t>
      </w:r>
    </w:p>
    <w:p w14:paraId="7200B4E9">
      <w:pPr>
        <w:pStyle w:val="23"/>
      </w:pPr>
      <w:r>
        <w:t>Maintains clear audit trail of project progress and completion milestones</w:t>
      </w:r>
    </w:p>
    <w:p w14:paraId="202948EE">
      <w:pPr>
        <w:pStyle w:val="23"/>
      </w:pPr>
      <w:r>
        <w:t>Signatures required from Customer Executive Sponsor and Partner Project Manager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D1BF0E">
    <w:pPr>
      <w:pStyle w:val="18"/>
      <w:jc w:val="center"/>
    </w:pP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PAGE</w:instrText>
    </w:r>
    <w:r>
      <w:rPr>
        <w:color w:val="808080"/>
        <w:sz w:val="18"/>
      </w:rPr>
      <w:fldChar w:fldCharType="separate"/>
    </w:r>
    <w:r>
      <w:rPr>
        <w:color w:val="808080"/>
        <w:sz w:val="18"/>
      </w:rPr>
      <w:t>1</w:t>
    </w:r>
    <w:r>
      <w:rPr>
        <w:color w:val="80808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8B7F34">
    <w:pPr>
      <w:pStyle w:val="19"/>
      <w:jc w:val="center"/>
    </w:pPr>
    <w:r>
      <w:rPr>
        <w:color w:val="808080"/>
        <w:sz w:val="18"/>
      </w:rPr>
      <w:t>AWS First Cloud AI Journey – Project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A3319"/>
    <w:rsid w:val="0029639D"/>
    <w:rsid w:val="002D506E"/>
    <w:rsid w:val="00326F90"/>
    <w:rsid w:val="00801EF7"/>
    <w:rsid w:val="00951290"/>
    <w:rsid w:val="00AA1D8D"/>
    <w:rsid w:val="00AC2FA8"/>
    <w:rsid w:val="00B47730"/>
    <w:rsid w:val="00CB0664"/>
    <w:rsid w:val="00E81824"/>
    <w:rsid w:val="00ED5C81"/>
    <w:rsid w:val="00FC693F"/>
    <w:rsid w:val="1E4F4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2278</Words>
  <Characters>12987</Characters>
  <Lines>108</Lines>
  <Paragraphs>30</Paragraphs>
  <TotalTime>5</TotalTime>
  <ScaleCrop>false</ScaleCrop>
  <LinksUpToDate>false</LinksUpToDate>
  <CharactersWithSpaces>15235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2025-12-08T06:43:00Z</dcterms:created>
  <dc:creator>python-docx</dc:creator>
  <dc:description>generated by python-docx</dc:description>
  <cp:lastModifiedBy>Anh Khoa Ly</cp:lastModifiedBy>
  <dcterms:modified xsi:type="dcterms:W3CDTF">2025-12-08T06:49:58Z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450D477E196C414A85212368325CB165_12</vt:lpwstr>
  </property>
</Properties>
</file>